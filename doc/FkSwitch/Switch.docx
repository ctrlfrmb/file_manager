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A52992" w14:textId="52121763" w:rsidR="00D71C9E" w:rsidRDefault="00F25E93" w:rsidP="007148E6">
      <w:pPr>
        <w:spacing w:line="240" w:lineRule="auto"/>
        <w:jc w:val="center"/>
        <w:rPr>
          <w:b/>
          <w:color w:val="D83B01"/>
          <w:sz w:val="36"/>
          <w:lang w:val="zh-CN" w:bidi="zh-CN"/>
        </w:rPr>
      </w:pPr>
      <w:r>
        <w:rPr>
          <w:b/>
          <w:color w:val="D83B01"/>
          <w:sz w:val="36"/>
          <w:lang w:val="zh-CN" w:bidi="zh-CN"/>
        </w:rPr>
        <w:t>Switch</w:t>
      </w:r>
      <w:r>
        <w:rPr>
          <w:rFonts w:hint="eastAsia"/>
          <w:b/>
          <w:color w:val="D83B01"/>
          <w:sz w:val="36"/>
          <w:lang w:val="zh-CN" w:bidi="zh-CN"/>
        </w:rPr>
        <w:t>软件使用简介</w:t>
      </w:r>
    </w:p>
    <w:p w14:paraId="545EA3FD" w14:textId="7A6B0D93" w:rsidR="00757D93" w:rsidRPr="004967A3" w:rsidRDefault="007148E6" w:rsidP="006B1104">
      <w:pPr>
        <w:jc w:val="center"/>
        <w:rPr>
          <w:color w:val="2F2F2F"/>
          <w:sz w:val="21"/>
          <w:szCs w:val="21"/>
          <w:lang w:val="zh-CN" w:bidi="zh-CN"/>
        </w:rPr>
      </w:pPr>
      <w:r w:rsidRPr="004967A3">
        <w:rPr>
          <w:color w:val="2F2F2F"/>
          <w:sz w:val="21"/>
          <w:szCs w:val="21"/>
          <w:lang w:val="zh-CN" w:bidi="zh-CN"/>
        </w:rPr>
        <w:t>版本号</w:t>
      </w:r>
      <w:r w:rsidRPr="004967A3">
        <w:rPr>
          <w:rFonts w:hint="eastAsia"/>
          <w:color w:val="2F2F2F"/>
          <w:sz w:val="21"/>
          <w:szCs w:val="21"/>
          <w:lang w:val="zh-CN" w:bidi="zh-CN"/>
        </w:rPr>
        <w:t>:</w:t>
      </w:r>
      <w:r w:rsidR="005471A0">
        <w:rPr>
          <w:color w:val="2F2F2F"/>
          <w:sz w:val="21"/>
          <w:szCs w:val="21"/>
          <w:lang w:val="zh-CN" w:bidi="zh-CN"/>
        </w:rPr>
        <w:t xml:space="preserve"> </w:t>
      </w:r>
      <w:r w:rsidRPr="004967A3">
        <w:rPr>
          <w:rFonts w:hint="eastAsia"/>
          <w:color w:val="2F2F2F"/>
          <w:sz w:val="21"/>
          <w:szCs w:val="21"/>
          <w:lang w:val="zh-CN" w:bidi="zh-CN"/>
        </w:rPr>
        <w:t>v</w:t>
      </w:r>
      <w:r w:rsidR="00AB4FCA">
        <w:rPr>
          <w:color w:val="2F2F2F"/>
          <w:sz w:val="21"/>
          <w:szCs w:val="21"/>
          <w:lang w:val="zh-CN" w:bidi="zh-CN"/>
        </w:rPr>
        <w:t>2</w:t>
      </w:r>
      <w:r w:rsidRPr="004967A3">
        <w:rPr>
          <w:color w:val="2F2F2F"/>
          <w:sz w:val="21"/>
          <w:szCs w:val="21"/>
          <w:lang w:val="zh-CN" w:bidi="zh-CN"/>
        </w:rPr>
        <w:t>.</w:t>
      </w:r>
      <w:r w:rsidR="0030045D">
        <w:rPr>
          <w:color w:val="2F2F2F"/>
          <w:sz w:val="21"/>
          <w:szCs w:val="21"/>
          <w:lang w:val="zh-CN" w:bidi="zh-CN"/>
        </w:rPr>
        <w:t>1</w:t>
      </w:r>
      <w:r w:rsidRPr="004967A3">
        <w:rPr>
          <w:color w:val="2F2F2F"/>
          <w:sz w:val="21"/>
          <w:szCs w:val="21"/>
          <w:lang w:val="zh-CN" w:bidi="zh-CN"/>
        </w:rPr>
        <w:t>.</w:t>
      </w:r>
      <w:r w:rsidR="0030045D">
        <w:rPr>
          <w:color w:val="2F2F2F"/>
          <w:sz w:val="21"/>
          <w:szCs w:val="21"/>
          <w:lang w:val="zh-CN" w:bidi="zh-CN"/>
        </w:rPr>
        <w:t>0</w:t>
      </w:r>
    </w:p>
    <w:sdt>
      <w:sdtPr>
        <w:rPr>
          <w:rFonts w:ascii="Microsoft YaHei UI" w:eastAsia="Microsoft YaHei UI" w:hAnsi="Microsoft YaHei UI" w:cs="Microsoft YaHei UI"/>
          <w:color w:val="auto"/>
          <w:sz w:val="22"/>
          <w:szCs w:val="22"/>
          <w:lang w:val="zh-CN"/>
        </w:rPr>
        <w:id w:val="-20707920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275F3D" w14:textId="5F4E5A08" w:rsidR="00EC6552" w:rsidRDefault="00EC6552">
          <w:pPr>
            <w:pStyle w:val="TOC"/>
          </w:pPr>
          <w:r>
            <w:rPr>
              <w:lang w:val="zh-CN"/>
            </w:rPr>
            <w:t>目录</w:t>
          </w:r>
        </w:p>
        <w:p w14:paraId="7B1020F3" w14:textId="77777777" w:rsidR="002848E6" w:rsidRDefault="00EC6552">
          <w:pPr>
            <w:pStyle w:val="10"/>
            <w:tabs>
              <w:tab w:val="left" w:pos="4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985823" w:history="1">
            <w:r w:rsidR="002848E6" w:rsidRPr="00CE5EBD">
              <w:rPr>
                <w:rStyle w:val="af4"/>
                <w:noProof/>
              </w:rPr>
              <w:t>1.</w:t>
            </w:r>
            <w:r w:rsidR="002848E6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2848E6" w:rsidRPr="00CE5EBD">
              <w:rPr>
                <w:rStyle w:val="af4"/>
                <w:rFonts w:hint="eastAsia"/>
                <w:noProof/>
              </w:rPr>
              <w:t>主界面概述</w:t>
            </w:r>
            <w:r w:rsidR="002848E6">
              <w:rPr>
                <w:noProof/>
                <w:webHidden/>
              </w:rPr>
              <w:tab/>
            </w:r>
            <w:r w:rsidR="002848E6">
              <w:rPr>
                <w:noProof/>
                <w:webHidden/>
              </w:rPr>
              <w:fldChar w:fldCharType="begin"/>
            </w:r>
            <w:r w:rsidR="002848E6">
              <w:rPr>
                <w:noProof/>
                <w:webHidden/>
              </w:rPr>
              <w:instrText xml:space="preserve"> PAGEREF _Toc182985823 \h </w:instrText>
            </w:r>
            <w:r w:rsidR="002848E6">
              <w:rPr>
                <w:noProof/>
                <w:webHidden/>
              </w:rPr>
            </w:r>
            <w:r w:rsidR="002848E6">
              <w:rPr>
                <w:noProof/>
                <w:webHidden/>
              </w:rPr>
              <w:fldChar w:fldCharType="separate"/>
            </w:r>
            <w:r w:rsidR="00FA2F78">
              <w:rPr>
                <w:noProof/>
                <w:webHidden/>
              </w:rPr>
              <w:t>1</w:t>
            </w:r>
            <w:r w:rsidR="002848E6">
              <w:rPr>
                <w:noProof/>
                <w:webHidden/>
              </w:rPr>
              <w:fldChar w:fldCharType="end"/>
            </w:r>
          </w:hyperlink>
        </w:p>
        <w:p w14:paraId="34CD0F33" w14:textId="77777777" w:rsidR="002848E6" w:rsidRDefault="002848E6">
          <w:pPr>
            <w:pStyle w:val="10"/>
            <w:tabs>
              <w:tab w:val="left" w:pos="4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985824" w:history="1">
            <w:r w:rsidRPr="00CE5EBD">
              <w:rPr>
                <w:rStyle w:val="af4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CE5EBD">
              <w:rPr>
                <w:rStyle w:val="af4"/>
                <w:noProof/>
              </w:rPr>
              <w:t>CAN</w:t>
            </w:r>
            <w:r w:rsidRPr="00CE5EBD">
              <w:rPr>
                <w:rStyle w:val="af4"/>
                <w:rFonts w:hint="eastAsia"/>
                <w:noProof/>
              </w:rPr>
              <w:t>设备操作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_Toc182985824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2F7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CFA5C" w14:textId="77777777" w:rsidR="002848E6" w:rsidRDefault="002848E6">
          <w:pPr>
            <w:pStyle w:val="10"/>
            <w:tabs>
              <w:tab w:val="left" w:pos="4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985825" w:history="1">
            <w:r w:rsidRPr="00CE5EBD">
              <w:rPr>
                <w:rStyle w:val="af4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CE5EBD">
              <w:rPr>
                <w:rStyle w:val="af4"/>
                <w:rFonts w:hint="eastAsia"/>
                <w:noProof/>
              </w:rPr>
              <w:t>报文转发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_Toc182985825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2F7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D654E" w14:textId="77777777" w:rsidR="002848E6" w:rsidRDefault="002848E6">
          <w:pPr>
            <w:pStyle w:val="10"/>
            <w:tabs>
              <w:tab w:val="left" w:pos="4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985826" w:history="1">
            <w:r w:rsidRPr="00CE5EBD">
              <w:rPr>
                <w:rStyle w:val="af4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CE5EBD">
              <w:rPr>
                <w:rStyle w:val="af4"/>
                <w:rFonts w:hint="eastAsia"/>
                <w:noProof/>
              </w:rPr>
              <w:t>报文过滤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_Toc182985826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2F7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4188F" w14:textId="77777777" w:rsidR="002848E6" w:rsidRDefault="002848E6">
          <w:pPr>
            <w:pStyle w:val="10"/>
            <w:tabs>
              <w:tab w:val="left" w:pos="4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985827" w:history="1">
            <w:r w:rsidRPr="00CE5EBD">
              <w:rPr>
                <w:rStyle w:val="af4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CE5EBD">
              <w:rPr>
                <w:rStyle w:val="af4"/>
                <w:rFonts w:hint="eastAsia"/>
                <w:noProof/>
              </w:rPr>
              <w:t>故障注入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_Toc182985827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2F7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EFAC4" w14:textId="77777777" w:rsidR="002848E6" w:rsidRDefault="002848E6">
          <w:pPr>
            <w:pStyle w:val="10"/>
            <w:tabs>
              <w:tab w:val="left" w:pos="4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985828" w:history="1">
            <w:r w:rsidRPr="00CE5EBD">
              <w:rPr>
                <w:rStyle w:val="af4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CE5EBD">
              <w:rPr>
                <w:rStyle w:val="af4"/>
                <w:rFonts w:hint="eastAsia"/>
                <w:noProof/>
              </w:rPr>
              <w:t>测试脚本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_Toc182985828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2F7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722B9" w14:textId="77777777" w:rsidR="002848E6" w:rsidRDefault="002848E6">
          <w:pPr>
            <w:pStyle w:val="10"/>
            <w:tabs>
              <w:tab w:val="left" w:pos="4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985829" w:history="1">
            <w:r w:rsidRPr="00CE5EBD">
              <w:rPr>
                <w:rStyle w:val="af4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CE5EBD">
              <w:rPr>
                <w:rStyle w:val="af4"/>
                <w:rFonts w:hint="eastAsia"/>
                <w:noProof/>
              </w:rPr>
              <w:t>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_Toc182985829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2F7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BCDE0" w14:textId="77777777" w:rsidR="002848E6" w:rsidRDefault="002848E6">
          <w:pPr>
            <w:pStyle w:val="10"/>
            <w:tabs>
              <w:tab w:val="left" w:pos="4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985830" w:history="1">
            <w:r w:rsidRPr="00CE5EBD">
              <w:rPr>
                <w:rStyle w:val="af4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CE5EBD">
              <w:rPr>
                <w:rStyle w:val="af4"/>
                <w:rFonts w:hint="eastAsia"/>
                <w:noProof/>
              </w:rPr>
              <w:t>主界面布局操作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_Toc182985830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2F7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5ECD4" w14:textId="77777777" w:rsidR="002848E6" w:rsidRDefault="002848E6">
          <w:pPr>
            <w:pStyle w:val="10"/>
            <w:tabs>
              <w:tab w:val="left" w:pos="4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82985831" w:history="1">
            <w:r w:rsidRPr="00CE5EBD">
              <w:rPr>
                <w:rStyle w:val="af4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CE5EBD">
              <w:rPr>
                <w:rStyle w:val="af4"/>
                <w:rFonts w:hint="eastAsia"/>
                <w:noProof/>
              </w:rPr>
              <w:t>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_Toc182985831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2F7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D9049" w14:textId="59CB176B" w:rsidR="00EC6552" w:rsidRDefault="00EC6552">
          <w:r>
            <w:rPr>
              <w:b/>
              <w:bCs/>
              <w:lang w:val="zh-CN"/>
            </w:rPr>
            <w:fldChar w:fldCharType="end"/>
          </w:r>
        </w:p>
      </w:sdtContent>
    </w:sdt>
    <w:p w14:paraId="5E11203D" w14:textId="77777777" w:rsidR="007148E6" w:rsidRPr="007148E6" w:rsidRDefault="007148E6" w:rsidP="007148E6">
      <w:pPr>
        <w:spacing w:line="240" w:lineRule="auto"/>
        <w:jc w:val="center"/>
        <w:rPr>
          <w:sz w:val="28"/>
          <w:szCs w:val="28"/>
        </w:rPr>
      </w:pPr>
    </w:p>
    <w:p w14:paraId="10389F82" w14:textId="3931DE78" w:rsidR="00D71C9E" w:rsidRDefault="001D3CC4" w:rsidP="00956F01">
      <w:pPr>
        <w:pStyle w:val="1"/>
        <w:numPr>
          <w:ilvl w:val="0"/>
          <w:numId w:val="12"/>
        </w:numPr>
      </w:pPr>
      <w:bookmarkStart w:id="0" w:name="_Toc182985823"/>
      <w:r>
        <w:t>主界面</w:t>
      </w:r>
      <w:r w:rsidR="00CC758D">
        <w:t>概述</w:t>
      </w:r>
      <w:bookmarkStart w:id="1" w:name="_GoBack"/>
      <w:bookmarkEnd w:id="0"/>
      <w:bookmarkEnd w:id="1"/>
    </w:p>
    <w:p w14:paraId="09CC0CE7" w14:textId="4A38DAD0" w:rsidR="00221A17" w:rsidRPr="00221A17" w:rsidRDefault="00221A17" w:rsidP="00221A17">
      <w:r>
        <w:rPr>
          <w:noProof/>
          <w:color w:val="2F2F2F"/>
        </w:rPr>
        <mc:AlternateContent>
          <mc:Choice Requires="wps">
            <w:drawing>
              <wp:inline distT="0" distB="0" distL="0" distR="0" wp14:anchorId="022F3DB3" wp14:editId="695EB139">
                <wp:extent cx="5943258" cy="324000"/>
                <wp:effectExtent l="0" t="0" r="635" b="0"/>
                <wp:docPr id="7" name="长方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258" cy="324000"/>
                        </a:xfrm>
                        <a:prstGeom prst="rect">
                          <a:avLst/>
                        </a:prstGeom>
                        <a:solidFill>
                          <a:srgbClr val="D83B0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17A599" w14:textId="5EC5B3CE" w:rsidR="00221A17" w:rsidRPr="00A43F3A" w:rsidRDefault="00221A17" w:rsidP="00221A17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zh-CN" w:bidi="zh-CN"/>
                              </w:rPr>
                              <w:t>主界面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2F3DB3" id="长方形 10" o:spid="_x0000_s1026" style="width:467.9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" fillcolor="#d83b01" stroked="f" strokeweight="1pt">
                <v:textbox>
                  <w:txbxContent>
                    <w:p w14:paraId="7417A599" w14:textId="5EC5B3CE" w:rsidR="00221A17" w:rsidRPr="00A43F3A" w:rsidRDefault="00221A17" w:rsidP="00221A17">
                      <w:pPr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  <w:lang w:val="zh-CN" w:bidi="zh-CN"/>
                        </w:rPr>
                        <w:t>主界面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C6B7FBB" w14:textId="67AA1E10" w:rsidR="008B4499" w:rsidRDefault="000D4F5B" w:rsidP="00163155">
      <w:pPr>
        <w:jc w:val="center"/>
      </w:pPr>
      <w:r>
        <w:rPr>
          <w:noProof/>
        </w:rPr>
        <w:lastRenderedPageBreak/>
        <w:drawing>
          <wp:inline distT="0" distB="0" distL="0" distR="0" wp14:anchorId="627B0A3E" wp14:editId="65EBE7E9">
            <wp:extent cx="5943600" cy="4668913"/>
            <wp:effectExtent l="0" t="0" r="0" b="0"/>
            <wp:docPr id="1" name="图片 1" descr="C:\Users\80139\AppData\Local\Temp\QQ_17320014602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0139\AppData\Local\Temp\QQ_173200146028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272F8" w14:textId="4005A7FC" w:rsidR="005119FD" w:rsidRPr="00A021BD" w:rsidRDefault="005119FD" w:rsidP="00A021BD">
      <w:pPr>
        <w:ind w:firstLineChars="200" w:firstLine="440"/>
      </w:pPr>
      <w:r w:rsidRPr="00A021BD">
        <w:t>从上到下</w:t>
      </w:r>
      <w:r w:rsidR="005D03F5" w:rsidRPr="00A021BD">
        <w:t>、从左到右</w:t>
      </w:r>
      <w:r w:rsidRPr="00A021BD">
        <w:t>依次为：</w:t>
      </w: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0"/>
        <w:gridCol w:w="8720"/>
      </w:tblGrid>
      <w:tr w:rsidR="00AD0264" w:rsidRPr="00D71C9E" w14:paraId="258A3B4F" w14:textId="77777777" w:rsidTr="00E72208">
        <w:trPr>
          <w:jc w:val="center"/>
        </w:trPr>
        <w:tc>
          <w:tcPr>
            <w:tcW w:w="630" w:type="dxa"/>
            <w:shd w:val="clear" w:color="auto" w:fill="auto"/>
            <w:vAlign w:val="center"/>
          </w:tcPr>
          <w:p w14:paraId="0B57619E" w14:textId="77777777" w:rsidR="00AD0264" w:rsidRPr="00D71C9E" w:rsidRDefault="00AD0264" w:rsidP="00D21556">
            <w:pPr>
              <w:jc w:val="center"/>
              <w:rPr>
                <w:color w:val="2F2F2F"/>
                <w:sz w:val="18"/>
              </w:rPr>
            </w:pPr>
            <w:r w:rsidRPr="00D71C9E">
              <w:rPr>
                <w:rFonts w:ascii="MS Gothic" w:eastAsia="MS Gothic" w:hAnsi="MS Gothic" w:cs="MS Gothic" w:hint="eastAsia"/>
                <w:color w:val="2F2F2F"/>
                <w:sz w:val="18"/>
                <w:lang w:val="zh-CN" w:bidi="zh-CN"/>
              </w:rPr>
              <w:t>☐</w:t>
            </w:r>
          </w:p>
        </w:tc>
        <w:tc>
          <w:tcPr>
            <w:tcW w:w="8720" w:type="dxa"/>
            <w:vAlign w:val="center"/>
          </w:tcPr>
          <w:p w14:paraId="32489509" w14:textId="25C05752" w:rsidR="00AD0264" w:rsidRPr="00D71C9E" w:rsidRDefault="00AD0264" w:rsidP="00FB2BB0">
            <w:pPr>
              <w:rPr>
                <w:color w:val="2F2F2F"/>
                <w:sz w:val="18"/>
              </w:rPr>
            </w:pPr>
            <w:r w:rsidRPr="002C65E5">
              <w:rPr>
                <w:rFonts w:hint="eastAsia"/>
                <w:b/>
                <w:color w:val="D83B01"/>
                <w:sz w:val="18"/>
                <w:lang w:val="zh-CN" w:bidi="zh-CN"/>
              </w:rPr>
              <w:t>菜单栏</w:t>
            </w:r>
            <w:r>
              <w:rPr>
                <w:rFonts w:hint="eastAsia"/>
                <w:color w:val="2F2F2F"/>
                <w:sz w:val="18"/>
                <w:lang w:val="zh-CN" w:bidi="zh-CN"/>
              </w:rPr>
              <w:t>：File菜单项（打开/保存测试脚本、保存日志）、View菜单项（显示/隐藏过滤列表、故障列表、日志窗口）、Tes</w:t>
            </w:r>
            <w:r>
              <w:rPr>
                <w:color w:val="2F2F2F"/>
                <w:sz w:val="18"/>
                <w:lang w:val="zh-CN" w:bidi="zh-CN"/>
              </w:rPr>
              <w:t>t菜单项</w:t>
            </w:r>
            <w:r>
              <w:rPr>
                <w:rFonts w:hint="eastAsia"/>
                <w:color w:val="2F2F2F"/>
                <w:sz w:val="18"/>
                <w:lang w:val="zh-CN" w:bidi="zh-CN"/>
              </w:rPr>
              <w:t>（打开/关闭CAN设备、开启/关闭过滤功能、开启/关闭故障功能、清除日志）、Se</w:t>
            </w:r>
            <w:r>
              <w:rPr>
                <w:color w:val="2F2F2F"/>
                <w:sz w:val="18"/>
                <w:lang w:val="zh-CN" w:bidi="zh-CN"/>
              </w:rPr>
              <w:t>tting菜单项（设置CAN设备、设置日志输出信息）</w:t>
            </w:r>
            <w:r w:rsidR="00D04FC9">
              <w:rPr>
                <w:color w:val="2F2F2F"/>
                <w:sz w:val="18"/>
                <w:lang w:val="zh-CN" w:bidi="zh-CN"/>
              </w:rPr>
              <w:t>、</w:t>
            </w:r>
            <w:r w:rsidR="00D04FC9">
              <w:rPr>
                <w:rFonts w:hint="eastAsia"/>
                <w:color w:val="2F2F2F"/>
                <w:sz w:val="18"/>
                <w:lang w:val="zh-CN" w:bidi="zh-CN"/>
              </w:rPr>
              <w:t>H</w:t>
            </w:r>
            <w:r w:rsidR="00D04FC9">
              <w:rPr>
                <w:color w:val="2F2F2F"/>
                <w:sz w:val="18"/>
                <w:lang w:val="zh-CN" w:bidi="zh-CN"/>
              </w:rPr>
              <w:t>elp菜单</w:t>
            </w:r>
          </w:p>
        </w:tc>
      </w:tr>
      <w:tr w:rsidR="00AD0264" w:rsidRPr="00D71C9E" w14:paraId="02FF0D09" w14:textId="77777777" w:rsidTr="00E72208">
        <w:trPr>
          <w:jc w:val="center"/>
        </w:trPr>
        <w:tc>
          <w:tcPr>
            <w:tcW w:w="630" w:type="dxa"/>
            <w:shd w:val="clear" w:color="auto" w:fill="auto"/>
            <w:vAlign w:val="center"/>
          </w:tcPr>
          <w:p w14:paraId="431212A7" w14:textId="77777777" w:rsidR="00AD0264" w:rsidRPr="00D71C9E" w:rsidRDefault="00AD0264" w:rsidP="00D21556">
            <w:pPr>
              <w:jc w:val="center"/>
              <w:rPr>
                <w:color w:val="2F2F2F"/>
                <w:sz w:val="18"/>
              </w:rPr>
            </w:pPr>
            <w:r w:rsidRPr="00D71C9E">
              <w:rPr>
                <w:rFonts w:ascii="MS Gothic" w:eastAsia="MS Gothic" w:hAnsi="MS Gothic" w:cs="MS Gothic" w:hint="eastAsia"/>
                <w:color w:val="2F2F2F"/>
                <w:sz w:val="18"/>
                <w:lang w:val="zh-CN" w:bidi="zh-CN"/>
              </w:rPr>
              <w:t>☐</w:t>
            </w:r>
          </w:p>
        </w:tc>
        <w:tc>
          <w:tcPr>
            <w:tcW w:w="8720" w:type="dxa"/>
            <w:vAlign w:val="center"/>
          </w:tcPr>
          <w:p w14:paraId="2762590D" w14:textId="389BD574" w:rsidR="00AD0264" w:rsidRPr="00D71C9E" w:rsidRDefault="002C65E5" w:rsidP="00D21556">
            <w:pPr>
              <w:rPr>
                <w:color w:val="2F2F2F"/>
                <w:sz w:val="18"/>
              </w:rPr>
            </w:pPr>
            <w:r>
              <w:rPr>
                <w:b/>
                <w:color w:val="D83B01"/>
                <w:sz w:val="18"/>
                <w:lang w:val="zh-CN" w:bidi="zh-CN"/>
              </w:rPr>
              <w:t>工具栏</w:t>
            </w:r>
            <w:r w:rsidR="005D03F5">
              <w:rPr>
                <w:rFonts w:hint="eastAsia"/>
                <w:color w:val="2F2F2F"/>
                <w:sz w:val="18"/>
                <w:lang w:val="zh-CN" w:bidi="zh-CN"/>
              </w:rPr>
              <w:t>：</w:t>
            </w:r>
            <w:r w:rsidRPr="002C65E5">
              <w:rPr>
                <w:color w:val="2F2F2F"/>
                <w:sz w:val="18"/>
                <w:lang w:val="zh-CN" w:bidi="zh-CN"/>
              </w:rPr>
              <w:t>对应菜单栏功能</w:t>
            </w:r>
            <w:r w:rsidR="00AD0264" w:rsidRPr="000A7CCA">
              <w:rPr>
                <w:color w:val="2F2F2F"/>
                <w:sz w:val="18"/>
                <w:lang w:val="zh-CN" w:bidi="zh-CN"/>
              </w:rPr>
              <w:t>。</w:t>
            </w:r>
          </w:p>
        </w:tc>
      </w:tr>
      <w:tr w:rsidR="00AD0264" w:rsidRPr="00D71C9E" w14:paraId="1963A2DC" w14:textId="77777777" w:rsidTr="00E72208">
        <w:trPr>
          <w:jc w:val="center"/>
        </w:trPr>
        <w:tc>
          <w:tcPr>
            <w:tcW w:w="630" w:type="dxa"/>
            <w:shd w:val="clear" w:color="auto" w:fill="auto"/>
            <w:vAlign w:val="center"/>
          </w:tcPr>
          <w:p w14:paraId="0DA3C66C" w14:textId="77777777" w:rsidR="00AD0264" w:rsidRPr="00D71C9E" w:rsidRDefault="00AD0264" w:rsidP="00D21556">
            <w:pPr>
              <w:jc w:val="center"/>
              <w:rPr>
                <w:color w:val="2F2F2F"/>
                <w:sz w:val="18"/>
              </w:rPr>
            </w:pPr>
            <w:r w:rsidRPr="00D71C9E">
              <w:rPr>
                <w:rFonts w:ascii="MS Gothic" w:eastAsia="MS Gothic" w:hAnsi="MS Gothic" w:cs="MS Gothic" w:hint="eastAsia"/>
                <w:color w:val="2F2F2F"/>
                <w:sz w:val="18"/>
                <w:lang w:val="zh-CN" w:bidi="zh-CN"/>
              </w:rPr>
              <w:t>☐</w:t>
            </w:r>
          </w:p>
        </w:tc>
        <w:tc>
          <w:tcPr>
            <w:tcW w:w="8720" w:type="dxa"/>
            <w:vAlign w:val="center"/>
          </w:tcPr>
          <w:p w14:paraId="5EFFE0E5" w14:textId="025D6A59" w:rsidR="00AD0264" w:rsidRPr="00D71C9E" w:rsidRDefault="00AB4FCA" w:rsidP="001854F6">
            <w:pPr>
              <w:rPr>
                <w:color w:val="2F2F2F"/>
                <w:sz w:val="18"/>
              </w:rPr>
            </w:pPr>
            <w:r w:rsidRPr="001534A1">
              <w:rPr>
                <w:b/>
                <w:color w:val="D83B01"/>
                <w:sz w:val="18"/>
                <w:lang w:bidi="zh-CN"/>
              </w:rPr>
              <w:t>CAN1/CAN2</w:t>
            </w:r>
            <w:r w:rsidR="006F0097" w:rsidRPr="006F0097">
              <w:rPr>
                <w:b/>
                <w:color w:val="D83B01"/>
                <w:sz w:val="18"/>
                <w:lang w:val="zh-CN" w:bidi="zh-CN"/>
              </w:rPr>
              <w:t>列表</w:t>
            </w:r>
            <w:r w:rsidR="006F0097" w:rsidRPr="001534A1">
              <w:rPr>
                <w:color w:val="2F2F2F"/>
                <w:sz w:val="18"/>
                <w:lang w:bidi="zh-CN"/>
              </w:rPr>
              <w:t>：</w:t>
            </w:r>
            <w:r w:rsidR="006F0097">
              <w:rPr>
                <w:color w:val="2F2F2F"/>
                <w:sz w:val="18"/>
                <w:lang w:val="zh-CN" w:bidi="zh-CN"/>
              </w:rPr>
              <w:t>显示</w:t>
            </w:r>
            <w:r w:rsidR="001534A1" w:rsidRPr="001534A1">
              <w:rPr>
                <w:rFonts w:hint="eastAsia"/>
                <w:color w:val="2F2F2F"/>
                <w:sz w:val="18"/>
                <w:lang w:bidi="zh-CN"/>
              </w:rPr>
              <w:t>C</w:t>
            </w:r>
            <w:r w:rsidR="001534A1" w:rsidRPr="001534A1">
              <w:rPr>
                <w:color w:val="2F2F2F"/>
                <w:sz w:val="18"/>
                <w:lang w:bidi="zh-CN"/>
              </w:rPr>
              <w:t>AN</w:t>
            </w:r>
            <w:r w:rsidR="001534A1">
              <w:rPr>
                <w:color w:val="2F2F2F"/>
                <w:sz w:val="18"/>
                <w:lang w:val="zh-CN" w:bidi="zh-CN"/>
              </w:rPr>
              <w:t>通道接收的</w:t>
            </w:r>
            <w:r w:rsidR="005D03F5">
              <w:rPr>
                <w:color w:val="2F2F2F"/>
                <w:sz w:val="18"/>
                <w:lang w:val="zh-CN" w:bidi="zh-CN"/>
              </w:rPr>
              <w:t>报文</w:t>
            </w:r>
            <w:r w:rsidR="006F0097">
              <w:rPr>
                <w:color w:val="2F2F2F"/>
                <w:sz w:val="18"/>
                <w:lang w:val="zh-CN" w:bidi="zh-CN"/>
              </w:rPr>
              <w:t>信息</w:t>
            </w:r>
            <w:r w:rsidR="006F0097" w:rsidRPr="001534A1">
              <w:rPr>
                <w:color w:val="2F2F2F"/>
                <w:sz w:val="18"/>
                <w:lang w:bidi="zh-CN"/>
              </w:rPr>
              <w:t>，</w:t>
            </w:r>
            <w:r w:rsidR="001534A1">
              <w:rPr>
                <w:b/>
                <w:color w:val="D83B01"/>
                <w:sz w:val="18"/>
                <w:lang w:val="zh-CN" w:bidi="zh-CN"/>
              </w:rPr>
              <w:t>当报文ID颜色发生改变，表示正在过滤、故障注入</w:t>
            </w:r>
            <w:r w:rsidR="00B31BEB">
              <w:rPr>
                <w:b/>
                <w:color w:val="D83B01"/>
                <w:sz w:val="18"/>
                <w:lang w:val="zh-CN" w:bidi="zh-CN"/>
              </w:rPr>
              <w:t>或发生错误（详见后续颜色解释）</w:t>
            </w:r>
            <w:r w:rsidR="00AD0264" w:rsidRPr="000A7CCA">
              <w:rPr>
                <w:color w:val="2F2F2F"/>
                <w:sz w:val="18"/>
                <w:lang w:val="zh-CN" w:bidi="zh-CN"/>
              </w:rPr>
              <w:t>。</w:t>
            </w:r>
            <w:r w:rsidR="001854F6" w:rsidRPr="001854F6">
              <w:rPr>
                <w:rFonts w:hint="eastAsia"/>
                <w:b/>
                <w:color w:val="D83B01"/>
                <w:sz w:val="18"/>
                <w:lang w:val="zh-CN" w:bidi="zh-CN"/>
              </w:rPr>
              <w:t>双击可快速</w:t>
            </w:r>
            <w:r w:rsidR="001854F6">
              <w:rPr>
                <w:rFonts w:hint="eastAsia"/>
                <w:b/>
                <w:color w:val="D83B01"/>
                <w:sz w:val="18"/>
                <w:lang w:val="zh-CN" w:bidi="zh-CN"/>
              </w:rPr>
              <w:t>添加到过滤列表</w:t>
            </w:r>
            <w:r w:rsidR="001854F6" w:rsidRPr="001854F6">
              <w:rPr>
                <w:b/>
                <w:color w:val="D83B01"/>
                <w:sz w:val="18"/>
                <w:lang w:val="zh-CN" w:bidi="zh-CN"/>
              </w:rPr>
              <w:t>。</w:t>
            </w:r>
          </w:p>
        </w:tc>
      </w:tr>
      <w:tr w:rsidR="00AD0264" w:rsidRPr="00D71C9E" w14:paraId="2A20D33D" w14:textId="77777777" w:rsidTr="00E72208">
        <w:trPr>
          <w:jc w:val="center"/>
        </w:trPr>
        <w:tc>
          <w:tcPr>
            <w:tcW w:w="630" w:type="dxa"/>
            <w:shd w:val="clear" w:color="auto" w:fill="auto"/>
            <w:vAlign w:val="center"/>
          </w:tcPr>
          <w:p w14:paraId="1E6B9A74" w14:textId="77777777" w:rsidR="00AD0264" w:rsidRPr="00D71C9E" w:rsidRDefault="00AD0264" w:rsidP="00D21556">
            <w:pPr>
              <w:jc w:val="center"/>
              <w:rPr>
                <w:color w:val="2F2F2F"/>
                <w:sz w:val="18"/>
              </w:rPr>
            </w:pPr>
            <w:r>
              <w:rPr>
                <w:rFonts w:ascii="MS Gothic" w:eastAsia="MS Gothic" w:hAnsi="MS Gothic" w:cs="MS Gothic" w:hint="eastAsia"/>
                <w:color w:val="2F2F2F"/>
                <w:sz w:val="18"/>
                <w:lang w:val="zh-CN" w:bidi="zh-CN"/>
              </w:rPr>
              <w:t>☐</w:t>
            </w:r>
          </w:p>
        </w:tc>
        <w:tc>
          <w:tcPr>
            <w:tcW w:w="8720" w:type="dxa"/>
            <w:vAlign w:val="center"/>
          </w:tcPr>
          <w:p w14:paraId="21112763" w14:textId="18198E4A" w:rsidR="00AD0264" w:rsidRPr="00D71C9E" w:rsidRDefault="00972372" w:rsidP="003A7A3D">
            <w:pPr>
              <w:rPr>
                <w:color w:val="2F2F2F"/>
                <w:sz w:val="18"/>
              </w:rPr>
            </w:pPr>
            <w:r>
              <w:rPr>
                <w:b/>
                <w:color w:val="D83B01"/>
                <w:sz w:val="18"/>
                <w:lang w:val="zh-CN" w:bidi="zh-CN"/>
              </w:rPr>
              <w:t>Filter</w:t>
            </w:r>
            <w:r w:rsidRPr="006F0097">
              <w:rPr>
                <w:b/>
                <w:color w:val="D83B01"/>
                <w:sz w:val="18"/>
                <w:lang w:val="zh-CN" w:bidi="zh-CN"/>
              </w:rPr>
              <w:t>列表</w:t>
            </w:r>
            <w:r>
              <w:rPr>
                <w:color w:val="2F2F2F"/>
                <w:sz w:val="18"/>
                <w:lang w:val="zh-CN" w:bidi="zh-CN"/>
              </w:rPr>
              <w:t>：显示</w:t>
            </w:r>
            <w:r>
              <w:rPr>
                <w:rFonts w:hint="eastAsia"/>
                <w:color w:val="2F2F2F"/>
                <w:sz w:val="18"/>
                <w:lang w:val="zh-CN" w:bidi="zh-CN"/>
              </w:rPr>
              <w:t>过滤的CAN报文ID</w:t>
            </w:r>
            <w:r w:rsidR="001854F6">
              <w:rPr>
                <w:rFonts w:hint="eastAsia"/>
                <w:color w:val="2F2F2F"/>
                <w:sz w:val="18"/>
                <w:lang w:val="zh-CN" w:bidi="zh-CN"/>
              </w:rPr>
              <w:t>，</w:t>
            </w:r>
            <w:r w:rsidR="001854F6" w:rsidRPr="001854F6">
              <w:rPr>
                <w:rFonts w:hint="eastAsia"/>
                <w:b/>
                <w:color w:val="D83B01"/>
                <w:sz w:val="18"/>
                <w:lang w:val="zh-CN" w:bidi="zh-CN"/>
              </w:rPr>
              <w:t>双击可快速移除</w:t>
            </w:r>
            <w:r w:rsidRPr="001854F6">
              <w:rPr>
                <w:b/>
                <w:color w:val="D83B01"/>
                <w:sz w:val="18"/>
                <w:lang w:val="zh-CN" w:bidi="zh-CN"/>
              </w:rPr>
              <w:t>。</w:t>
            </w:r>
          </w:p>
        </w:tc>
      </w:tr>
      <w:tr w:rsidR="00AD0264" w:rsidRPr="00D71C9E" w14:paraId="0670CD26" w14:textId="77777777" w:rsidTr="00E72208">
        <w:trPr>
          <w:jc w:val="center"/>
        </w:trPr>
        <w:tc>
          <w:tcPr>
            <w:tcW w:w="630" w:type="dxa"/>
            <w:shd w:val="clear" w:color="auto" w:fill="auto"/>
            <w:vAlign w:val="center"/>
          </w:tcPr>
          <w:p w14:paraId="48548F92" w14:textId="77777777" w:rsidR="00AD0264" w:rsidRPr="00D71C9E" w:rsidRDefault="00AD0264" w:rsidP="00D21556">
            <w:pPr>
              <w:jc w:val="center"/>
              <w:rPr>
                <w:color w:val="2F2F2F"/>
                <w:sz w:val="18"/>
              </w:rPr>
            </w:pPr>
            <w:r w:rsidRPr="00D71C9E">
              <w:rPr>
                <w:rFonts w:ascii="MS Gothic" w:eastAsia="MS Gothic" w:hAnsi="MS Gothic" w:cs="MS Gothic" w:hint="eastAsia"/>
                <w:color w:val="2F2F2F"/>
                <w:sz w:val="18"/>
                <w:lang w:val="zh-CN" w:bidi="zh-CN"/>
              </w:rPr>
              <w:t>☐</w:t>
            </w:r>
          </w:p>
        </w:tc>
        <w:tc>
          <w:tcPr>
            <w:tcW w:w="8720" w:type="dxa"/>
            <w:vAlign w:val="center"/>
          </w:tcPr>
          <w:p w14:paraId="6F14A7A8" w14:textId="4C594785" w:rsidR="00AD0264" w:rsidRPr="00D71C9E" w:rsidRDefault="004A16B6" w:rsidP="003A7A3D">
            <w:pPr>
              <w:rPr>
                <w:color w:val="2F2F2F"/>
                <w:sz w:val="18"/>
              </w:rPr>
            </w:pPr>
            <w:r w:rsidRPr="004A16B6">
              <w:rPr>
                <w:b/>
                <w:color w:val="D83B01"/>
                <w:sz w:val="18"/>
                <w:lang w:bidi="zh-CN"/>
              </w:rPr>
              <w:t>Fault</w:t>
            </w:r>
            <w:r w:rsidRPr="006F0097">
              <w:rPr>
                <w:b/>
                <w:color w:val="D83B01"/>
                <w:sz w:val="18"/>
                <w:lang w:val="zh-CN" w:bidi="zh-CN"/>
              </w:rPr>
              <w:t>列表</w:t>
            </w:r>
            <w:r w:rsidRPr="004A16B6">
              <w:rPr>
                <w:color w:val="2F2F2F"/>
                <w:sz w:val="18"/>
                <w:lang w:bidi="zh-CN"/>
              </w:rPr>
              <w:t>：</w:t>
            </w:r>
            <w:r>
              <w:rPr>
                <w:color w:val="2F2F2F"/>
                <w:sz w:val="18"/>
                <w:lang w:val="zh-CN" w:bidi="zh-CN"/>
              </w:rPr>
              <w:t>显示修改报文后发出的故障信息</w:t>
            </w:r>
            <w:r w:rsidRPr="004A16B6">
              <w:rPr>
                <w:color w:val="2F2F2F"/>
                <w:sz w:val="18"/>
                <w:lang w:bidi="zh-CN"/>
              </w:rPr>
              <w:t>，</w:t>
            </w:r>
            <w:r w:rsidRPr="006F0097">
              <w:rPr>
                <w:b/>
                <w:color w:val="D83B01"/>
                <w:sz w:val="18"/>
                <w:lang w:val="zh-CN" w:bidi="zh-CN"/>
              </w:rPr>
              <w:t>当鼠标放</w:t>
            </w:r>
            <w:r>
              <w:rPr>
                <w:b/>
                <w:color w:val="D83B01"/>
                <w:sz w:val="18"/>
                <w:lang w:val="zh-CN" w:bidi="zh-CN"/>
              </w:rPr>
              <w:t>在故障名称上</w:t>
            </w:r>
            <w:r w:rsidRPr="006F0097">
              <w:rPr>
                <w:b/>
                <w:color w:val="D83B01"/>
                <w:sz w:val="18"/>
                <w:lang w:val="zh-CN" w:bidi="zh-CN"/>
              </w:rPr>
              <w:t>时会显示</w:t>
            </w:r>
            <w:r>
              <w:rPr>
                <w:b/>
                <w:color w:val="D83B01"/>
                <w:sz w:val="18"/>
                <w:lang w:val="zh-CN" w:bidi="zh-CN"/>
              </w:rPr>
              <w:t>将要修改的</w:t>
            </w:r>
            <w:r w:rsidRPr="004A16B6">
              <w:rPr>
                <w:b/>
                <w:color w:val="D83B01"/>
                <w:sz w:val="18"/>
                <w:lang w:bidi="zh-CN"/>
              </w:rPr>
              <w:t>CAN</w:t>
            </w:r>
            <w:r w:rsidRPr="006F0097">
              <w:rPr>
                <w:b/>
                <w:color w:val="D83B01"/>
                <w:sz w:val="18"/>
                <w:lang w:val="zh-CN" w:bidi="zh-CN"/>
              </w:rPr>
              <w:t>报文的相关信息</w:t>
            </w:r>
            <w:r w:rsidR="009372CE">
              <w:rPr>
                <w:rFonts w:hint="eastAsia"/>
                <w:color w:val="2F2F2F"/>
                <w:sz w:val="18"/>
                <w:lang w:val="zh-CN" w:bidi="zh-CN"/>
              </w:rPr>
              <w:t>，</w:t>
            </w:r>
            <w:r w:rsidR="009372CE" w:rsidRPr="001854F6">
              <w:rPr>
                <w:rFonts w:hint="eastAsia"/>
                <w:b/>
                <w:color w:val="D83B01"/>
                <w:sz w:val="18"/>
                <w:lang w:val="zh-CN" w:bidi="zh-CN"/>
              </w:rPr>
              <w:t>双击可快速</w:t>
            </w:r>
            <w:r w:rsidR="009372CE">
              <w:rPr>
                <w:rFonts w:hint="eastAsia"/>
                <w:b/>
                <w:color w:val="D83B01"/>
                <w:sz w:val="18"/>
                <w:lang w:val="zh-CN" w:bidi="zh-CN"/>
              </w:rPr>
              <w:t>修改</w:t>
            </w:r>
            <w:r w:rsidR="009372CE" w:rsidRPr="001854F6">
              <w:rPr>
                <w:b/>
                <w:color w:val="D83B01"/>
                <w:sz w:val="18"/>
                <w:lang w:val="zh-CN" w:bidi="zh-CN"/>
              </w:rPr>
              <w:t>。</w:t>
            </w:r>
          </w:p>
        </w:tc>
      </w:tr>
      <w:tr w:rsidR="00AD0264" w:rsidRPr="00D71C9E" w14:paraId="2EEC60A8" w14:textId="77777777" w:rsidTr="00E72208">
        <w:trPr>
          <w:jc w:val="center"/>
        </w:trPr>
        <w:tc>
          <w:tcPr>
            <w:tcW w:w="630" w:type="dxa"/>
            <w:shd w:val="clear" w:color="auto" w:fill="auto"/>
            <w:vAlign w:val="center"/>
          </w:tcPr>
          <w:p w14:paraId="307ADAAF" w14:textId="77777777" w:rsidR="00AD0264" w:rsidRPr="00D71C9E" w:rsidRDefault="00AD0264" w:rsidP="00D21556">
            <w:pPr>
              <w:jc w:val="center"/>
              <w:rPr>
                <w:color w:val="2F2F2F"/>
                <w:sz w:val="18"/>
              </w:rPr>
            </w:pPr>
            <w:r>
              <w:rPr>
                <w:rFonts w:ascii="MS Gothic" w:eastAsia="MS Gothic" w:hAnsi="MS Gothic" w:cs="MS Gothic" w:hint="eastAsia"/>
                <w:color w:val="2F2F2F"/>
                <w:sz w:val="18"/>
                <w:lang w:val="zh-CN" w:bidi="zh-CN"/>
              </w:rPr>
              <w:t>☐</w:t>
            </w:r>
          </w:p>
        </w:tc>
        <w:tc>
          <w:tcPr>
            <w:tcW w:w="8720" w:type="dxa"/>
            <w:vAlign w:val="center"/>
          </w:tcPr>
          <w:p w14:paraId="74244808" w14:textId="03F7969A" w:rsidR="00AD0264" w:rsidRPr="00D71C9E" w:rsidRDefault="00624042" w:rsidP="00183AF5">
            <w:pPr>
              <w:rPr>
                <w:color w:val="2F2F2F"/>
                <w:sz w:val="18"/>
              </w:rPr>
            </w:pPr>
            <w:r>
              <w:rPr>
                <w:b/>
                <w:color w:val="D83B01"/>
                <w:sz w:val="18"/>
                <w:lang w:val="zh-CN" w:bidi="zh-CN"/>
              </w:rPr>
              <w:t>操作按钮</w:t>
            </w:r>
            <w:r w:rsidRPr="00D51750">
              <w:rPr>
                <w:color w:val="2F2F2F"/>
                <w:sz w:val="18"/>
                <w:lang w:bidi="zh-CN"/>
              </w:rPr>
              <w:t>：</w:t>
            </w:r>
            <w:r w:rsidR="00183AF5">
              <w:rPr>
                <w:color w:val="2F2F2F"/>
                <w:sz w:val="18"/>
                <w:lang w:bidi="zh-CN"/>
              </w:rPr>
              <w:t>添加</w:t>
            </w:r>
            <w:r w:rsidR="00183AF5">
              <w:rPr>
                <w:rFonts w:hint="eastAsia"/>
                <w:color w:val="2F2F2F"/>
                <w:sz w:val="18"/>
                <w:lang w:bidi="zh-CN"/>
              </w:rPr>
              <w:t>(到过滤列表</w:t>
            </w:r>
            <w:r w:rsidR="00183AF5">
              <w:rPr>
                <w:color w:val="2F2F2F"/>
                <w:sz w:val="18"/>
                <w:lang w:bidi="zh-CN"/>
              </w:rPr>
              <w:t>)/</w:t>
            </w:r>
            <w:r>
              <w:rPr>
                <w:color w:val="2F2F2F"/>
                <w:sz w:val="18"/>
                <w:lang w:val="zh-CN" w:bidi="zh-CN"/>
              </w:rPr>
              <w:t>删除</w:t>
            </w:r>
            <w:r w:rsidRPr="00D51750">
              <w:rPr>
                <w:rFonts w:hint="eastAsia"/>
                <w:color w:val="2F2F2F"/>
                <w:sz w:val="18"/>
                <w:lang w:bidi="zh-CN"/>
              </w:rPr>
              <w:t>/</w:t>
            </w:r>
            <w:r>
              <w:rPr>
                <w:rFonts w:hint="eastAsia"/>
                <w:color w:val="2F2F2F"/>
                <w:sz w:val="18"/>
                <w:lang w:val="zh-CN" w:bidi="zh-CN"/>
              </w:rPr>
              <w:t>清空</w:t>
            </w:r>
            <w:r w:rsidR="00183AF5">
              <w:rPr>
                <w:b/>
                <w:color w:val="D83B01"/>
                <w:sz w:val="18"/>
                <w:lang w:bidi="zh-CN"/>
              </w:rPr>
              <w:t>CAN</w:t>
            </w:r>
            <w:r w:rsidRPr="00D51750">
              <w:rPr>
                <w:b/>
                <w:color w:val="D83B01"/>
                <w:sz w:val="18"/>
                <w:lang w:val="zh-CN" w:bidi="zh-CN"/>
              </w:rPr>
              <w:t>列表</w:t>
            </w:r>
            <w:r w:rsidRPr="00D51750">
              <w:rPr>
                <w:color w:val="2F2F2F"/>
                <w:sz w:val="18"/>
                <w:lang w:bidi="zh-CN"/>
              </w:rPr>
              <w:t>，</w:t>
            </w:r>
            <w:r>
              <w:rPr>
                <w:color w:val="2F2F2F"/>
                <w:sz w:val="18"/>
                <w:lang w:val="zh-CN" w:bidi="zh-CN"/>
              </w:rPr>
              <w:t>使能过滤功能、添加</w:t>
            </w:r>
            <w:r w:rsidRPr="00D51750">
              <w:rPr>
                <w:rFonts w:hint="eastAsia"/>
                <w:color w:val="2F2F2F"/>
                <w:sz w:val="18"/>
                <w:lang w:bidi="zh-CN"/>
              </w:rPr>
              <w:t>/</w:t>
            </w:r>
            <w:r>
              <w:rPr>
                <w:rFonts w:hint="eastAsia"/>
                <w:color w:val="2F2F2F"/>
                <w:sz w:val="18"/>
                <w:lang w:val="zh-CN" w:bidi="zh-CN"/>
              </w:rPr>
              <w:t>删除</w:t>
            </w:r>
            <w:r w:rsidRPr="00D51750">
              <w:rPr>
                <w:rFonts w:hint="eastAsia"/>
                <w:color w:val="2F2F2F"/>
                <w:sz w:val="18"/>
                <w:lang w:bidi="zh-CN"/>
              </w:rPr>
              <w:t>/</w:t>
            </w:r>
            <w:r>
              <w:rPr>
                <w:rFonts w:hint="eastAsia"/>
                <w:color w:val="2F2F2F"/>
                <w:sz w:val="18"/>
                <w:lang w:val="zh-CN" w:bidi="zh-CN"/>
              </w:rPr>
              <w:t>清空</w:t>
            </w:r>
            <w:r w:rsidRPr="00D51750">
              <w:rPr>
                <w:b/>
                <w:color w:val="D83B01"/>
                <w:sz w:val="18"/>
                <w:lang w:bidi="zh-CN"/>
              </w:rPr>
              <w:t>Filter</w:t>
            </w:r>
            <w:r w:rsidR="003A7A3D">
              <w:rPr>
                <w:b/>
                <w:color w:val="D83B01"/>
                <w:sz w:val="18"/>
                <w:lang w:bidi="zh-CN"/>
              </w:rPr>
              <w:t>列表</w:t>
            </w:r>
            <w:r w:rsidR="00D51750" w:rsidRPr="00D51750">
              <w:rPr>
                <w:color w:val="2F2F2F"/>
                <w:sz w:val="18"/>
                <w:lang w:bidi="zh-CN"/>
              </w:rPr>
              <w:t>，</w:t>
            </w:r>
            <w:r w:rsidR="00D51750">
              <w:rPr>
                <w:color w:val="2F2F2F"/>
                <w:sz w:val="18"/>
                <w:lang w:val="zh-CN" w:bidi="zh-CN"/>
              </w:rPr>
              <w:t>使能故障功能、</w:t>
            </w:r>
            <w:r w:rsidR="003A7A3D">
              <w:rPr>
                <w:color w:val="2F2F2F"/>
                <w:sz w:val="18"/>
                <w:lang w:val="zh-CN" w:bidi="zh-CN"/>
              </w:rPr>
              <w:t>导入/</w:t>
            </w:r>
            <w:r w:rsidR="00D51750">
              <w:rPr>
                <w:color w:val="2F2F2F"/>
                <w:sz w:val="18"/>
                <w:lang w:val="zh-CN" w:bidi="zh-CN"/>
              </w:rPr>
              <w:t>添加</w:t>
            </w:r>
            <w:r w:rsidR="00D51750" w:rsidRPr="00D51750">
              <w:rPr>
                <w:rFonts w:hint="eastAsia"/>
                <w:color w:val="2F2F2F"/>
                <w:sz w:val="18"/>
                <w:lang w:bidi="zh-CN"/>
              </w:rPr>
              <w:t>/</w:t>
            </w:r>
            <w:r w:rsidR="00D51750">
              <w:rPr>
                <w:rFonts w:hint="eastAsia"/>
                <w:color w:val="2F2F2F"/>
                <w:sz w:val="18"/>
                <w:lang w:bidi="zh-CN"/>
              </w:rPr>
              <w:t>修改/</w:t>
            </w:r>
            <w:r w:rsidR="00D51750">
              <w:rPr>
                <w:rFonts w:hint="eastAsia"/>
                <w:color w:val="2F2F2F"/>
                <w:sz w:val="18"/>
                <w:lang w:val="zh-CN" w:bidi="zh-CN"/>
              </w:rPr>
              <w:t>删除</w:t>
            </w:r>
            <w:r w:rsidR="00D51750" w:rsidRPr="00D51750">
              <w:rPr>
                <w:rFonts w:hint="eastAsia"/>
                <w:color w:val="2F2F2F"/>
                <w:sz w:val="18"/>
                <w:lang w:bidi="zh-CN"/>
              </w:rPr>
              <w:t>/</w:t>
            </w:r>
            <w:r w:rsidR="00D51750">
              <w:rPr>
                <w:rFonts w:hint="eastAsia"/>
                <w:color w:val="2F2F2F"/>
                <w:sz w:val="18"/>
                <w:lang w:val="zh-CN" w:bidi="zh-CN"/>
              </w:rPr>
              <w:t>清空</w:t>
            </w:r>
            <w:r w:rsidR="00D51750">
              <w:rPr>
                <w:b/>
                <w:color w:val="D83B01"/>
                <w:sz w:val="18"/>
                <w:lang w:bidi="zh-CN"/>
              </w:rPr>
              <w:t xml:space="preserve">Fault </w:t>
            </w:r>
            <w:r w:rsidR="003A7A3D">
              <w:rPr>
                <w:b/>
                <w:color w:val="D83B01"/>
                <w:sz w:val="18"/>
                <w:lang w:bidi="zh-CN"/>
              </w:rPr>
              <w:t>列表</w:t>
            </w:r>
            <w:r>
              <w:rPr>
                <w:color w:val="2F2F2F"/>
                <w:sz w:val="18"/>
                <w:lang w:val="zh-CN" w:bidi="zh-CN"/>
              </w:rPr>
              <w:t>。</w:t>
            </w:r>
          </w:p>
        </w:tc>
      </w:tr>
      <w:tr w:rsidR="00AD0264" w:rsidRPr="00D71C9E" w14:paraId="32627C0B" w14:textId="77777777" w:rsidTr="00E72208">
        <w:trPr>
          <w:jc w:val="center"/>
        </w:trPr>
        <w:tc>
          <w:tcPr>
            <w:tcW w:w="630" w:type="dxa"/>
            <w:shd w:val="clear" w:color="auto" w:fill="auto"/>
            <w:vAlign w:val="center"/>
          </w:tcPr>
          <w:p w14:paraId="3D44C959" w14:textId="77777777" w:rsidR="00AD0264" w:rsidRPr="00D71C9E" w:rsidRDefault="00AD0264" w:rsidP="00D21556">
            <w:pPr>
              <w:jc w:val="center"/>
              <w:rPr>
                <w:color w:val="2F2F2F"/>
                <w:sz w:val="18"/>
              </w:rPr>
            </w:pPr>
            <w:r w:rsidRPr="00D71C9E">
              <w:rPr>
                <w:rFonts w:ascii="MS Gothic" w:eastAsia="MS Gothic" w:hAnsi="MS Gothic" w:cs="MS Gothic" w:hint="eastAsia"/>
                <w:color w:val="2F2F2F"/>
                <w:sz w:val="18"/>
                <w:lang w:val="zh-CN" w:bidi="zh-CN"/>
              </w:rPr>
              <w:t>☐</w:t>
            </w:r>
          </w:p>
        </w:tc>
        <w:tc>
          <w:tcPr>
            <w:tcW w:w="8720" w:type="dxa"/>
            <w:vAlign w:val="center"/>
          </w:tcPr>
          <w:p w14:paraId="12ED3DA4" w14:textId="2269D1F6" w:rsidR="00AD0264" w:rsidRPr="00D71C9E" w:rsidRDefault="00487CFD" w:rsidP="007B0AA2">
            <w:pPr>
              <w:rPr>
                <w:color w:val="2F2F2F"/>
                <w:sz w:val="18"/>
              </w:rPr>
            </w:pPr>
            <w:r>
              <w:rPr>
                <w:b/>
                <w:color w:val="D83B01"/>
                <w:sz w:val="18"/>
                <w:lang w:val="zh-CN" w:bidi="zh-CN"/>
              </w:rPr>
              <w:t>IN/OUT</w:t>
            </w:r>
            <w:r w:rsidR="005119FD">
              <w:rPr>
                <w:b/>
                <w:color w:val="D83B01"/>
                <w:sz w:val="18"/>
                <w:lang w:val="zh-CN" w:bidi="zh-CN"/>
              </w:rPr>
              <w:t>日志</w:t>
            </w:r>
            <w:r w:rsidR="005119FD" w:rsidRPr="00D51750">
              <w:rPr>
                <w:color w:val="2F2F2F"/>
                <w:sz w:val="18"/>
                <w:lang w:bidi="zh-CN"/>
              </w:rPr>
              <w:t>：</w:t>
            </w:r>
            <w:r w:rsidR="005119FD">
              <w:rPr>
                <w:color w:val="2F2F2F"/>
                <w:sz w:val="18"/>
                <w:lang w:val="zh-CN" w:bidi="zh-CN"/>
              </w:rPr>
              <w:t>显示</w:t>
            </w:r>
            <w:r w:rsidR="007B0AA2">
              <w:rPr>
                <w:color w:val="2F2F2F"/>
                <w:sz w:val="18"/>
                <w:lang w:val="zh-CN" w:bidi="zh-CN"/>
              </w:rPr>
              <w:t>接收、发送</w:t>
            </w:r>
            <w:r w:rsidR="005119FD">
              <w:rPr>
                <w:color w:val="2F2F2F"/>
                <w:sz w:val="18"/>
                <w:lang w:val="zh-CN" w:bidi="zh-CN"/>
              </w:rPr>
              <w:t>报文</w:t>
            </w:r>
            <w:r w:rsidR="005D03F5">
              <w:rPr>
                <w:color w:val="2F2F2F"/>
                <w:sz w:val="18"/>
                <w:lang w:val="zh-CN" w:bidi="zh-CN"/>
              </w:rPr>
              <w:t>信息</w:t>
            </w:r>
            <w:r w:rsidR="00E02A6B">
              <w:rPr>
                <w:rFonts w:hint="eastAsia"/>
                <w:color w:val="2F2F2F"/>
                <w:sz w:val="18"/>
                <w:lang w:val="zh-CN" w:bidi="zh-CN"/>
              </w:rPr>
              <w:t>，</w:t>
            </w:r>
            <w:r w:rsidR="00E02A6B">
              <w:rPr>
                <w:rFonts w:hint="eastAsia"/>
                <w:b/>
                <w:color w:val="D83B01"/>
                <w:sz w:val="18"/>
                <w:lang w:val="zh-CN" w:bidi="zh-CN"/>
              </w:rPr>
              <w:t>支持</w:t>
            </w:r>
            <w:r w:rsidR="00501A80" w:rsidRPr="000B3107">
              <w:rPr>
                <w:rFonts w:hint="eastAsia"/>
                <w:b/>
                <w:color w:val="D83B01"/>
                <w:sz w:val="18"/>
                <w:highlight w:val="yellow"/>
                <w:lang w:val="zh-CN" w:bidi="zh-CN"/>
              </w:rPr>
              <w:t>DBC显示、日志筛选</w:t>
            </w:r>
            <w:r w:rsidR="00501A80">
              <w:rPr>
                <w:rFonts w:hint="eastAsia"/>
                <w:b/>
                <w:color w:val="D83B01"/>
                <w:sz w:val="18"/>
                <w:lang w:val="zh-CN" w:bidi="zh-CN"/>
              </w:rPr>
              <w:t>。</w:t>
            </w:r>
          </w:p>
        </w:tc>
      </w:tr>
      <w:tr w:rsidR="006968D5" w:rsidRPr="00D71C9E" w14:paraId="2B8C369E" w14:textId="77777777" w:rsidTr="00E72208">
        <w:trPr>
          <w:jc w:val="center"/>
        </w:trPr>
        <w:tc>
          <w:tcPr>
            <w:tcW w:w="630" w:type="dxa"/>
            <w:shd w:val="clear" w:color="auto" w:fill="auto"/>
            <w:vAlign w:val="center"/>
          </w:tcPr>
          <w:p w14:paraId="426C27E9" w14:textId="77777777" w:rsidR="006968D5" w:rsidRPr="00D71C9E" w:rsidRDefault="006968D5" w:rsidP="00D21556">
            <w:pPr>
              <w:jc w:val="center"/>
              <w:rPr>
                <w:rFonts w:ascii="MS Gothic" w:eastAsia="MS Gothic" w:hAnsi="MS Gothic" w:cs="MS Gothic"/>
                <w:color w:val="2F2F2F"/>
                <w:sz w:val="18"/>
                <w:lang w:val="zh-CN" w:bidi="zh-CN"/>
              </w:rPr>
            </w:pPr>
          </w:p>
        </w:tc>
        <w:tc>
          <w:tcPr>
            <w:tcW w:w="8720" w:type="dxa"/>
            <w:vAlign w:val="center"/>
          </w:tcPr>
          <w:p w14:paraId="4A43F148" w14:textId="77777777" w:rsidR="006968D5" w:rsidRDefault="006968D5" w:rsidP="005D03F5">
            <w:pPr>
              <w:rPr>
                <w:b/>
                <w:color w:val="D83B01"/>
                <w:sz w:val="18"/>
                <w:lang w:val="zh-CN" w:bidi="zh-CN"/>
              </w:rPr>
            </w:pPr>
          </w:p>
        </w:tc>
      </w:tr>
    </w:tbl>
    <w:p w14:paraId="0F2D7943" w14:textId="4C56CFC4" w:rsidR="00884AF2" w:rsidRPr="00AD0264" w:rsidRDefault="00B04C9E" w:rsidP="00EC37AC">
      <w:pPr>
        <w:pStyle w:val="1"/>
        <w:numPr>
          <w:ilvl w:val="0"/>
          <w:numId w:val="12"/>
        </w:numPr>
      </w:pPr>
      <w:bookmarkStart w:id="2" w:name="_Toc182985824"/>
      <w:r>
        <w:lastRenderedPageBreak/>
        <w:t>CAN</w:t>
      </w:r>
      <w:r w:rsidR="004D08BF">
        <w:t>设备</w:t>
      </w:r>
      <w:r w:rsidR="004D08BF">
        <w:rPr>
          <w:rFonts w:hint="eastAsia"/>
        </w:rPr>
        <w:t>操作</w:t>
      </w:r>
      <w:bookmarkEnd w:id="2"/>
    </w:p>
    <w:p w14:paraId="716DCDFB" w14:textId="29E29553" w:rsidR="00E0770D" w:rsidRPr="00A76C80" w:rsidRDefault="00F823AD" w:rsidP="00A76C80">
      <w:pPr>
        <w:jc w:val="both"/>
      </w:pPr>
      <w:r>
        <w:rPr>
          <w:noProof/>
          <w:color w:val="2F2F2F"/>
        </w:rPr>
        <mc:AlternateContent>
          <mc:Choice Requires="wps">
            <w:drawing>
              <wp:inline distT="0" distB="0" distL="0" distR="0" wp14:anchorId="2202CE86" wp14:editId="079A5CCF">
                <wp:extent cx="5943258" cy="324000"/>
                <wp:effectExtent l="0" t="0" r="635" b="0"/>
                <wp:docPr id="10" name="长方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258" cy="324000"/>
                        </a:xfrm>
                        <a:prstGeom prst="rect">
                          <a:avLst/>
                        </a:prstGeom>
                        <a:solidFill>
                          <a:srgbClr val="D83B0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F3FDED" w14:textId="5E23BD76" w:rsidR="00F823AD" w:rsidRPr="00A43F3A" w:rsidRDefault="0076560A" w:rsidP="00F823AD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zh-CN" w:bidi="zh-CN"/>
                              </w:rPr>
                              <w:t>设置</w:t>
                            </w:r>
                            <w:r>
                              <w:rPr>
                                <w:rFonts w:hint="eastAsia"/>
                                <w:b/>
                                <w:sz w:val="24"/>
                                <w:lang w:val="zh-CN" w:bidi="zh-CN"/>
                              </w:rPr>
                              <w:t>/打开/</w:t>
                            </w:r>
                            <w:r>
                              <w:rPr>
                                <w:b/>
                                <w:sz w:val="24"/>
                                <w:lang w:val="zh-CN" w:bidi="zh-CN"/>
                              </w:rPr>
                              <w:t>关闭设备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02CE86" id="_x0000_s1027" style="width:467.9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" fillcolor="#d83b01" stroked="f" strokeweight="1pt">
                <v:textbox>
                  <w:txbxContent>
                    <w:p w14:paraId="5DF3FDED" w14:textId="5E23BD76" w:rsidR="00F823AD" w:rsidRPr="00A43F3A" w:rsidRDefault="0076560A" w:rsidP="00F823AD">
                      <w:pPr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  <w:lang w:val="zh-CN" w:bidi="zh-CN"/>
                        </w:rPr>
                        <w:t>设置</w:t>
                      </w:r>
                      <w:r>
                        <w:rPr>
                          <w:rFonts w:hint="eastAsia"/>
                          <w:b/>
                          <w:sz w:val="24"/>
                          <w:lang w:val="zh-CN" w:bidi="zh-CN"/>
                        </w:rPr>
                        <w:t>/打开/</w:t>
                      </w:r>
                      <w:r>
                        <w:rPr>
                          <w:b/>
                          <w:sz w:val="24"/>
                          <w:lang w:val="zh-CN" w:bidi="zh-CN"/>
                        </w:rPr>
                        <w:t>关闭设备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="00657465">
        <w:br/>
      </w:r>
      <w:r w:rsidR="00657465">
        <w:rPr>
          <w:noProof/>
        </w:rPr>
        <w:drawing>
          <wp:inline distT="0" distB="0" distL="0" distR="0" wp14:anchorId="36CD6A64" wp14:editId="069DE409">
            <wp:extent cx="5943600" cy="4752975"/>
            <wp:effectExtent l="0" t="0" r="0" b="9525"/>
            <wp:docPr id="26" name="图片 26" descr="C:\Users\80139\AppData\Local\Temp\QQ_17307750965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80139\AppData\Local\Temp\QQ_173077509655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5FAAD" w14:textId="0B70A8DE" w:rsidR="00102185" w:rsidRPr="00A76C80" w:rsidRDefault="00DB7592" w:rsidP="00A76C80">
      <w:pPr>
        <w:ind w:firstLineChars="200" w:firstLine="440"/>
        <w:rPr>
          <w:color w:val="FF0000"/>
        </w:rPr>
      </w:pPr>
      <w:r w:rsidRPr="00DB7592">
        <w:rPr>
          <w:color w:val="FF0000"/>
        </w:rPr>
        <w:t>注意：波特率一定要跟对端匹配，否则报错。</w:t>
      </w:r>
    </w:p>
    <w:p w14:paraId="311480EF" w14:textId="0AD777C6" w:rsidR="00766B2B" w:rsidRPr="00EC37AC" w:rsidRDefault="00842E44" w:rsidP="00EC37AC">
      <w:pPr>
        <w:pStyle w:val="1"/>
        <w:numPr>
          <w:ilvl w:val="0"/>
          <w:numId w:val="12"/>
        </w:numPr>
      </w:pPr>
      <w:bookmarkStart w:id="3" w:name="_Toc182985825"/>
      <w:r>
        <w:t>报文</w:t>
      </w:r>
      <w:r w:rsidR="0004520B">
        <w:t>转发</w:t>
      </w:r>
      <w:bookmarkEnd w:id="3"/>
    </w:p>
    <w:p w14:paraId="54B1AE1A" w14:textId="6591AB1F" w:rsidR="00CB6F48" w:rsidRDefault="00CB6F48" w:rsidP="00F14109">
      <w:pPr>
        <w:rPr>
          <w:color w:val="2F2F2F"/>
          <w:sz w:val="18"/>
          <w:lang w:val="zh-CN" w:bidi="zh-CN"/>
        </w:rPr>
      </w:pPr>
      <w:r>
        <w:rPr>
          <w:noProof/>
          <w:color w:val="2F2F2F"/>
        </w:rPr>
        <mc:AlternateContent>
          <mc:Choice Requires="wps">
            <w:drawing>
              <wp:inline distT="0" distB="0" distL="0" distR="0" wp14:anchorId="205EB9C0" wp14:editId="6D08CD65">
                <wp:extent cx="5943258" cy="324000"/>
                <wp:effectExtent l="0" t="0" r="635" b="0"/>
                <wp:docPr id="32" name="长方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258" cy="324000"/>
                        </a:xfrm>
                        <a:prstGeom prst="rect">
                          <a:avLst/>
                        </a:prstGeom>
                        <a:solidFill>
                          <a:srgbClr val="D83B0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70EDCB" w14:textId="12F99E98" w:rsidR="00CB6F48" w:rsidRPr="00A43F3A" w:rsidRDefault="009968FF" w:rsidP="00CB6F48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  <w:lang w:val="zh-CN" w:bidi="zh-CN"/>
                              </w:rPr>
                              <w:t>添加/</w:t>
                            </w:r>
                            <w:r w:rsidR="00CB6F48">
                              <w:rPr>
                                <w:rFonts w:hint="eastAsia"/>
                                <w:b/>
                                <w:sz w:val="24"/>
                                <w:lang w:val="zh-CN" w:bidi="zh-CN"/>
                              </w:rPr>
                              <w:t>删除</w:t>
                            </w:r>
                            <w:r w:rsidR="00BA68F7">
                              <w:rPr>
                                <w:rFonts w:hint="eastAsia"/>
                                <w:b/>
                                <w:sz w:val="24"/>
                                <w:lang w:val="zh-CN" w:bidi="zh-CN"/>
                              </w:rPr>
                              <w:t>/</w:t>
                            </w:r>
                            <w:r w:rsidR="00CB6F48">
                              <w:rPr>
                                <w:b/>
                                <w:sz w:val="24"/>
                                <w:lang w:val="zh-CN" w:bidi="zh-CN"/>
                              </w:rPr>
                              <w:t>清空</w:t>
                            </w:r>
                            <w:r w:rsidR="00CB6F48">
                              <w:rPr>
                                <w:rFonts w:hint="eastAsia"/>
                                <w:b/>
                                <w:sz w:val="24"/>
                                <w:lang w:val="zh-CN" w:bidi="zh-CN"/>
                              </w:rPr>
                              <w:t>CAN</w:t>
                            </w:r>
                            <w:r w:rsidR="00CB6F48">
                              <w:rPr>
                                <w:b/>
                                <w:sz w:val="24"/>
                                <w:lang w:val="zh-CN" w:bidi="zh-CN"/>
                              </w:rPr>
                              <w:t>列表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5EB9C0" id="长方形 14" o:spid="_x0000_s1028" style="width:467.9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" fillcolor="#d83b01" stroked="f" strokeweight="1pt">
                <v:textbox>
                  <w:txbxContent>
                    <w:p w14:paraId="3F70EDCB" w14:textId="12F99E98" w:rsidR="00CB6F48" w:rsidRPr="00A43F3A" w:rsidRDefault="009968FF" w:rsidP="00CB6F48">
                      <w:pPr>
                        <w:rPr>
                          <w:b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  <w:lang w:val="zh-CN" w:bidi="zh-CN"/>
                        </w:rPr>
                        <w:t>添加/</w:t>
                      </w:r>
                      <w:r w:rsidR="00CB6F48">
                        <w:rPr>
                          <w:rFonts w:hint="eastAsia"/>
                          <w:b/>
                          <w:sz w:val="24"/>
                          <w:lang w:val="zh-CN" w:bidi="zh-CN"/>
                        </w:rPr>
                        <w:t>删除</w:t>
                      </w:r>
                      <w:r w:rsidR="00BA68F7">
                        <w:rPr>
                          <w:rFonts w:hint="eastAsia"/>
                          <w:b/>
                          <w:sz w:val="24"/>
                          <w:lang w:val="zh-CN" w:bidi="zh-CN"/>
                        </w:rPr>
                        <w:t>/</w:t>
                      </w:r>
                      <w:r w:rsidR="00CB6F48">
                        <w:rPr>
                          <w:b/>
                          <w:sz w:val="24"/>
                          <w:lang w:val="zh-CN" w:bidi="zh-CN"/>
                        </w:rPr>
                        <w:t>清空</w:t>
                      </w:r>
                      <w:r w:rsidR="00CB6F48">
                        <w:rPr>
                          <w:rFonts w:hint="eastAsia"/>
                          <w:b/>
                          <w:sz w:val="24"/>
                          <w:lang w:val="zh-CN" w:bidi="zh-CN"/>
                        </w:rPr>
                        <w:t>CAN</w:t>
                      </w:r>
                      <w:r w:rsidR="00CB6F48">
                        <w:rPr>
                          <w:b/>
                          <w:sz w:val="24"/>
                          <w:lang w:val="zh-CN" w:bidi="zh-CN"/>
                        </w:rPr>
                        <w:t>列表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61567F1" w14:textId="07C82A7B" w:rsidR="00D75462" w:rsidRPr="001319EB" w:rsidRDefault="00B869D4" w:rsidP="00CB0B98">
      <w:pPr>
        <w:ind w:firstLineChars="200" w:firstLine="440"/>
        <w:rPr>
          <w:color w:val="FF0000"/>
        </w:rPr>
      </w:pPr>
      <w:r>
        <w:rPr>
          <w:rFonts w:hint="eastAsia"/>
          <w:color w:val="FF0000"/>
        </w:rPr>
        <w:lastRenderedPageBreak/>
        <w:t>C</w:t>
      </w:r>
      <w:r>
        <w:rPr>
          <w:color w:val="FF0000"/>
        </w:rPr>
        <w:t>AN通道报文黑色显示：表示当前接收的报文，被另一通道转发。</w:t>
      </w:r>
    </w:p>
    <w:p w14:paraId="6FC475C2" w14:textId="26CCFECE" w:rsidR="00BB21DC" w:rsidRDefault="003668FF" w:rsidP="00FA02AD">
      <w:pPr>
        <w:jc w:val="center"/>
        <w:rPr>
          <w:color w:val="2F2F2F"/>
          <w:sz w:val="18"/>
          <w:lang w:val="zh-CN" w:bidi="zh-CN"/>
        </w:rPr>
      </w:pPr>
      <w:r>
        <w:rPr>
          <w:noProof/>
        </w:rPr>
        <w:drawing>
          <wp:inline distT="0" distB="0" distL="0" distR="0" wp14:anchorId="32D67D2B" wp14:editId="46BE1F97">
            <wp:extent cx="5943600" cy="4753565"/>
            <wp:effectExtent l="0" t="0" r="0" b="9525"/>
            <wp:docPr id="35" name="图片 35" descr="C:\Users\80139\AppData\Local\Temp\QQ_1730775515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80139\AppData\Local\Temp\QQ_173077551532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35459" w14:textId="77777777" w:rsidR="005B0320" w:rsidRDefault="005B0320" w:rsidP="00FA02AD">
      <w:pPr>
        <w:jc w:val="center"/>
        <w:rPr>
          <w:color w:val="2F2F2F"/>
          <w:sz w:val="18"/>
          <w:lang w:val="zh-CN" w:bidi="zh-CN"/>
        </w:rPr>
      </w:pPr>
    </w:p>
    <w:p w14:paraId="54D842FA" w14:textId="6A98F368" w:rsidR="006437D3" w:rsidRPr="00EC37AC" w:rsidRDefault="00FA77B1" w:rsidP="00F14109">
      <w:pPr>
        <w:pStyle w:val="1"/>
        <w:numPr>
          <w:ilvl w:val="0"/>
          <w:numId w:val="12"/>
        </w:numPr>
      </w:pPr>
      <w:bookmarkStart w:id="4" w:name="_Toc182985826"/>
      <w:r>
        <w:t>报文过滤</w:t>
      </w:r>
      <w:bookmarkEnd w:id="4"/>
    </w:p>
    <w:p w14:paraId="61C33DB0" w14:textId="2CD00C2B" w:rsidR="00311990" w:rsidRDefault="006B4CE8" w:rsidP="00F14109">
      <w:r>
        <w:rPr>
          <w:noProof/>
          <w:color w:val="2F2F2F"/>
        </w:rPr>
        <mc:AlternateContent>
          <mc:Choice Requires="wps">
            <w:drawing>
              <wp:inline distT="0" distB="0" distL="0" distR="0" wp14:anchorId="446FA656" wp14:editId="0C4DE620">
                <wp:extent cx="5943258" cy="324000"/>
                <wp:effectExtent l="0" t="0" r="635" b="0"/>
                <wp:docPr id="11" name="矩形​​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258" cy="324000"/>
                        </a:xfrm>
                        <a:prstGeom prst="rect">
                          <a:avLst/>
                        </a:prstGeom>
                        <a:solidFill>
                          <a:srgbClr val="D83B0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7C2624" w14:textId="2400533A" w:rsidR="006B4CE8" w:rsidRPr="00A43F3A" w:rsidRDefault="00A8645D" w:rsidP="006B4CE8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zh-CN" w:bidi="zh-CN"/>
                              </w:rPr>
                              <w:t>使能</w:t>
                            </w:r>
                            <w:r>
                              <w:rPr>
                                <w:rFonts w:hint="eastAsia"/>
                                <w:b/>
                                <w:sz w:val="24"/>
                                <w:lang w:val="zh-CN" w:bidi="zh-CN"/>
                              </w:rPr>
                              <w:t>/</w:t>
                            </w:r>
                            <w:r w:rsidR="00A51B6B">
                              <w:rPr>
                                <w:rFonts w:hint="eastAsia"/>
                                <w:b/>
                                <w:sz w:val="24"/>
                                <w:lang w:val="zh-CN" w:bidi="zh-CN"/>
                              </w:rPr>
                              <w:t>添加/</w:t>
                            </w:r>
                            <w:r w:rsidR="00A51B6B">
                              <w:rPr>
                                <w:b/>
                                <w:sz w:val="24"/>
                                <w:lang w:val="zh-CN" w:bidi="zh-CN"/>
                              </w:rPr>
                              <w:t>删除</w:t>
                            </w:r>
                            <w:r w:rsidR="00A51B6B">
                              <w:rPr>
                                <w:rFonts w:hint="eastAsia"/>
                                <w:b/>
                                <w:sz w:val="24"/>
                                <w:lang w:val="zh-CN" w:bidi="zh-CN"/>
                              </w:rPr>
                              <w:t>/</w:t>
                            </w:r>
                            <w:r w:rsidR="00A51B6B">
                              <w:rPr>
                                <w:b/>
                                <w:sz w:val="24"/>
                                <w:lang w:val="zh-CN" w:bidi="zh-CN"/>
                              </w:rPr>
                              <w:t>清空过滤</w:t>
                            </w:r>
                            <w:r w:rsidR="00E6493C">
                              <w:rPr>
                                <w:b/>
                                <w:sz w:val="24"/>
                                <w:lang w:val="zh-CN" w:bidi="zh-CN"/>
                              </w:rPr>
                              <w:t>功能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6FA656" id="矩形​​ 11" o:spid="_x0000_s1029" style="width:467.9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" fillcolor="#d83b01" stroked="f" strokeweight="1pt">
                <v:textbox>
                  <w:txbxContent>
                    <w:p w14:paraId="637C2624" w14:textId="2400533A" w:rsidR="006B4CE8" w:rsidRPr="00A43F3A" w:rsidRDefault="00A8645D" w:rsidP="006B4CE8">
                      <w:pPr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  <w:lang w:val="zh-CN" w:bidi="zh-CN"/>
                        </w:rPr>
                        <w:t>使能</w:t>
                      </w:r>
                      <w:r>
                        <w:rPr>
                          <w:rFonts w:hint="eastAsia"/>
                          <w:b/>
                          <w:sz w:val="24"/>
                          <w:lang w:val="zh-CN" w:bidi="zh-CN"/>
                        </w:rPr>
                        <w:t>/</w:t>
                      </w:r>
                      <w:r w:rsidR="00A51B6B">
                        <w:rPr>
                          <w:rFonts w:hint="eastAsia"/>
                          <w:b/>
                          <w:sz w:val="24"/>
                          <w:lang w:val="zh-CN" w:bidi="zh-CN"/>
                        </w:rPr>
                        <w:t>添加/</w:t>
                      </w:r>
                      <w:r w:rsidR="00A51B6B">
                        <w:rPr>
                          <w:b/>
                          <w:sz w:val="24"/>
                          <w:lang w:val="zh-CN" w:bidi="zh-CN"/>
                        </w:rPr>
                        <w:t>删除</w:t>
                      </w:r>
                      <w:r w:rsidR="00A51B6B">
                        <w:rPr>
                          <w:rFonts w:hint="eastAsia"/>
                          <w:b/>
                          <w:sz w:val="24"/>
                          <w:lang w:val="zh-CN" w:bidi="zh-CN"/>
                        </w:rPr>
                        <w:t>/</w:t>
                      </w:r>
                      <w:r w:rsidR="00A51B6B">
                        <w:rPr>
                          <w:b/>
                          <w:sz w:val="24"/>
                          <w:lang w:val="zh-CN" w:bidi="zh-CN"/>
                        </w:rPr>
                        <w:t>清空过滤</w:t>
                      </w:r>
                      <w:r w:rsidR="00E6493C">
                        <w:rPr>
                          <w:b/>
                          <w:sz w:val="24"/>
                          <w:lang w:val="zh-CN" w:bidi="zh-CN"/>
                        </w:rPr>
                        <w:t>功能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7EB254A" w14:textId="170F5710" w:rsidR="000D68FC" w:rsidRPr="00422608" w:rsidRDefault="0013100F" w:rsidP="00AA3616">
      <w:pPr>
        <w:ind w:firstLineChars="200" w:firstLine="440"/>
        <w:rPr>
          <w:color w:val="FF0000"/>
        </w:rPr>
      </w:pPr>
      <w:r>
        <w:rPr>
          <w:rFonts w:hint="eastAsia"/>
          <w:color w:val="FF0000"/>
        </w:rPr>
        <w:t>C</w:t>
      </w:r>
      <w:r>
        <w:rPr>
          <w:color w:val="FF0000"/>
        </w:rPr>
        <w:t>AN通道报文绿色显示：表示当前接收的报文，被另一通道过滤。</w:t>
      </w:r>
    </w:p>
    <w:p w14:paraId="1158617D" w14:textId="3D9E68B9" w:rsidR="000D68FC" w:rsidRPr="006208FC" w:rsidRDefault="00A95BFB" w:rsidP="006208FC">
      <w:pPr>
        <w:jc w:val="center"/>
      </w:pPr>
      <w:r>
        <w:rPr>
          <w:noProof/>
        </w:rPr>
        <w:lastRenderedPageBreak/>
        <w:drawing>
          <wp:inline distT="0" distB="0" distL="0" distR="0" wp14:anchorId="069092E0" wp14:editId="2407051A">
            <wp:extent cx="5943600" cy="4753565"/>
            <wp:effectExtent l="0" t="0" r="0" b="9525"/>
            <wp:docPr id="36" name="图片 36" descr="C:\Users\80139\AppData\Local\Temp\QQ_1730775967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80139\AppData\Local\Temp\QQ_173077596717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EE36D" w14:textId="70681AA7" w:rsidR="00C449D5" w:rsidRPr="00AC011A" w:rsidRDefault="00C449D5" w:rsidP="00AC011A">
      <w:pPr>
        <w:ind w:firstLineChars="200" w:firstLine="440"/>
        <w:rPr>
          <w:color w:val="FF0000"/>
        </w:rPr>
      </w:pPr>
    </w:p>
    <w:p w14:paraId="37E6E26D" w14:textId="77777777" w:rsidR="004C6C3A" w:rsidRDefault="004C6C3A" w:rsidP="00D45251">
      <w:pPr>
        <w:jc w:val="center"/>
      </w:pPr>
    </w:p>
    <w:p w14:paraId="0D967C6E" w14:textId="1A5F2701" w:rsidR="002A5E5E" w:rsidRPr="00C449D5" w:rsidRDefault="00DF7569" w:rsidP="00354FA6">
      <w:pPr>
        <w:pStyle w:val="1"/>
        <w:numPr>
          <w:ilvl w:val="0"/>
          <w:numId w:val="12"/>
        </w:numPr>
      </w:pPr>
      <w:bookmarkStart w:id="5" w:name="_Toc182985827"/>
      <w:r>
        <w:t>故障注入</w:t>
      </w:r>
      <w:bookmarkEnd w:id="5"/>
    </w:p>
    <w:p w14:paraId="66A46E79" w14:textId="389D9390" w:rsidR="000048CB" w:rsidRDefault="006B4CE8" w:rsidP="006B4CE8">
      <w:r>
        <w:rPr>
          <w:noProof/>
          <w:color w:val="2F2F2F"/>
        </w:rPr>
        <mc:AlternateContent>
          <mc:Choice Requires="wps">
            <w:drawing>
              <wp:inline distT="0" distB="0" distL="0" distR="0" wp14:anchorId="1032D06F" wp14:editId="359E3695">
                <wp:extent cx="5943258" cy="324000"/>
                <wp:effectExtent l="0" t="0" r="635" b="0"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258" cy="324000"/>
                        </a:xfrm>
                        <a:prstGeom prst="rect">
                          <a:avLst/>
                        </a:prstGeom>
                        <a:solidFill>
                          <a:srgbClr val="D83B0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1B5905" w14:textId="5B26C817" w:rsidR="00E6493C" w:rsidRPr="00A43F3A" w:rsidRDefault="00A8645D" w:rsidP="00E6493C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zh-CN" w:bidi="zh-CN"/>
                              </w:rPr>
                              <w:t>使能</w:t>
                            </w:r>
                            <w:r>
                              <w:rPr>
                                <w:rFonts w:hint="eastAsia"/>
                                <w:b/>
                                <w:sz w:val="24"/>
                                <w:lang w:val="zh-CN" w:bidi="zh-CN"/>
                              </w:rPr>
                              <w:t>/</w:t>
                            </w:r>
                            <w:r w:rsidR="00B7446C">
                              <w:rPr>
                                <w:b/>
                                <w:sz w:val="24"/>
                                <w:lang w:val="zh-CN" w:bidi="zh-CN"/>
                              </w:rPr>
                              <w:t>导入</w:t>
                            </w:r>
                            <w:r w:rsidR="00B7446C">
                              <w:rPr>
                                <w:rFonts w:hint="eastAsia"/>
                                <w:b/>
                                <w:sz w:val="24"/>
                                <w:lang w:val="zh-CN" w:bidi="zh-CN"/>
                              </w:rPr>
                              <w:t>/</w:t>
                            </w:r>
                            <w:r w:rsidR="00E6493C">
                              <w:rPr>
                                <w:rFonts w:hint="eastAsia"/>
                                <w:b/>
                                <w:sz w:val="24"/>
                                <w:lang w:val="zh-CN" w:bidi="zh-CN"/>
                              </w:rPr>
                              <w:t>添加/</w:t>
                            </w:r>
                            <w:r w:rsidR="00E6493C">
                              <w:rPr>
                                <w:b/>
                                <w:sz w:val="24"/>
                                <w:lang w:val="zh-CN" w:bidi="zh-CN"/>
                              </w:rPr>
                              <w:t>修改</w:t>
                            </w:r>
                            <w:r w:rsidR="00E6493C">
                              <w:rPr>
                                <w:rFonts w:hint="eastAsia"/>
                                <w:b/>
                                <w:sz w:val="24"/>
                                <w:lang w:val="zh-CN" w:bidi="zh-CN"/>
                              </w:rPr>
                              <w:t>/</w:t>
                            </w:r>
                            <w:r w:rsidR="00E6493C">
                              <w:rPr>
                                <w:b/>
                                <w:sz w:val="24"/>
                                <w:lang w:val="zh-CN" w:bidi="zh-CN"/>
                              </w:rPr>
                              <w:t>删除</w:t>
                            </w:r>
                            <w:r w:rsidR="00E6493C">
                              <w:rPr>
                                <w:rFonts w:hint="eastAsia"/>
                                <w:b/>
                                <w:sz w:val="24"/>
                                <w:lang w:val="zh-CN" w:bidi="zh-CN"/>
                              </w:rPr>
                              <w:t>/</w:t>
                            </w:r>
                            <w:r w:rsidR="00E6493C">
                              <w:rPr>
                                <w:b/>
                                <w:sz w:val="24"/>
                                <w:lang w:val="zh-CN" w:bidi="zh-CN"/>
                              </w:rPr>
                              <w:t>清空故障</w:t>
                            </w:r>
                            <w:r w:rsidR="00E6493C">
                              <w:rPr>
                                <w:rFonts w:hint="eastAsia"/>
                                <w:b/>
                                <w:sz w:val="24"/>
                                <w:lang w:val="zh-CN" w:bidi="zh-CN"/>
                              </w:rPr>
                              <w:t>功能</w:t>
                            </w:r>
                          </w:p>
                          <w:p w14:paraId="43F8BDFE" w14:textId="5468B602" w:rsidR="006B4CE8" w:rsidRPr="00A43F3A" w:rsidRDefault="006B4CE8" w:rsidP="006B4CE8">
                            <w:pPr>
                              <w:rPr>
                                <w:b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32D06F" id="矩形 12" o:spid="_x0000_s1030" style="width:467.9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" fillcolor="#d83b01" stroked="f" strokeweight="1pt">
                <v:textbox>
                  <w:txbxContent>
                    <w:p w14:paraId="501B5905" w14:textId="5B26C817" w:rsidR="00E6493C" w:rsidRPr="00A43F3A" w:rsidRDefault="00A8645D" w:rsidP="00E6493C">
                      <w:pPr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  <w:lang w:val="zh-CN" w:bidi="zh-CN"/>
                        </w:rPr>
                        <w:t>使能</w:t>
                      </w:r>
                      <w:r>
                        <w:rPr>
                          <w:rFonts w:hint="eastAsia"/>
                          <w:b/>
                          <w:sz w:val="24"/>
                          <w:lang w:val="zh-CN" w:bidi="zh-CN"/>
                        </w:rPr>
                        <w:t>/</w:t>
                      </w:r>
                      <w:r w:rsidR="00B7446C">
                        <w:rPr>
                          <w:b/>
                          <w:sz w:val="24"/>
                          <w:lang w:val="zh-CN" w:bidi="zh-CN"/>
                        </w:rPr>
                        <w:t>导入</w:t>
                      </w:r>
                      <w:r w:rsidR="00B7446C">
                        <w:rPr>
                          <w:rFonts w:hint="eastAsia"/>
                          <w:b/>
                          <w:sz w:val="24"/>
                          <w:lang w:val="zh-CN" w:bidi="zh-CN"/>
                        </w:rPr>
                        <w:t>/</w:t>
                      </w:r>
                      <w:r w:rsidR="00E6493C">
                        <w:rPr>
                          <w:rFonts w:hint="eastAsia"/>
                          <w:b/>
                          <w:sz w:val="24"/>
                          <w:lang w:val="zh-CN" w:bidi="zh-CN"/>
                        </w:rPr>
                        <w:t>添加/</w:t>
                      </w:r>
                      <w:r w:rsidR="00E6493C">
                        <w:rPr>
                          <w:b/>
                          <w:sz w:val="24"/>
                          <w:lang w:val="zh-CN" w:bidi="zh-CN"/>
                        </w:rPr>
                        <w:t>修改</w:t>
                      </w:r>
                      <w:r w:rsidR="00E6493C">
                        <w:rPr>
                          <w:rFonts w:hint="eastAsia"/>
                          <w:b/>
                          <w:sz w:val="24"/>
                          <w:lang w:val="zh-CN" w:bidi="zh-CN"/>
                        </w:rPr>
                        <w:t>/</w:t>
                      </w:r>
                      <w:r w:rsidR="00E6493C">
                        <w:rPr>
                          <w:b/>
                          <w:sz w:val="24"/>
                          <w:lang w:val="zh-CN" w:bidi="zh-CN"/>
                        </w:rPr>
                        <w:t>删除</w:t>
                      </w:r>
                      <w:r w:rsidR="00E6493C">
                        <w:rPr>
                          <w:rFonts w:hint="eastAsia"/>
                          <w:b/>
                          <w:sz w:val="24"/>
                          <w:lang w:val="zh-CN" w:bidi="zh-CN"/>
                        </w:rPr>
                        <w:t>/</w:t>
                      </w:r>
                      <w:r w:rsidR="00E6493C">
                        <w:rPr>
                          <w:b/>
                          <w:sz w:val="24"/>
                          <w:lang w:val="zh-CN" w:bidi="zh-CN"/>
                        </w:rPr>
                        <w:t>清空故障</w:t>
                      </w:r>
                      <w:r w:rsidR="00E6493C">
                        <w:rPr>
                          <w:rFonts w:hint="eastAsia"/>
                          <w:b/>
                          <w:sz w:val="24"/>
                          <w:lang w:val="zh-CN" w:bidi="zh-CN"/>
                        </w:rPr>
                        <w:t>功能</w:t>
                      </w:r>
                    </w:p>
                    <w:p w14:paraId="43F8BDFE" w14:textId="5468B602" w:rsidR="006B4CE8" w:rsidRPr="00A43F3A" w:rsidRDefault="006B4CE8" w:rsidP="006B4CE8">
                      <w:pPr>
                        <w:rPr>
                          <w:b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8BF8CA4" w14:textId="3B483E44" w:rsidR="00D75462" w:rsidRDefault="00D75462" w:rsidP="00D75462">
      <w:pPr>
        <w:ind w:firstLineChars="200" w:firstLine="440"/>
        <w:rPr>
          <w:color w:val="FF0000"/>
        </w:rPr>
      </w:pPr>
      <w:r>
        <w:rPr>
          <w:rFonts w:hint="eastAsia"/>
          <w:color w:val="FF0000"/>
        </w:rPr>
        <w:t>C</w:t>
      </w:r>
      <w:r>
        <w:rPr>
          <w:color w:val="FF0000"/>
        </w:rPr>
        <w:t>AN通道报文</w:t>
      </w:r>
      <w:r w:rsidR="005C543D">
        <w:rPr>
          <w:color w:val="FF0000"/>
        </w:rPr>
        <w:t>蓝色</w:t>
      </w:r>
      <w:r>
        <w:rPr>
          <w:color w:val="FF0000"/>
        </w:rPr>
        <w:t>显示：表示当前接收的报文，被另一通道</w:t>
      </w:r>
      <w:r w:rsidR="005C543D">
        <w:rPr>
          <w:color w:val="FF0000"/>
        </w:rPr>
        <w:t>修改（故障注入）</w:t>
      </w:r>
      <w:r>
        <w:rPr>
          <w:color w:val="FF0000"/>
        </w:rPr>
        <w:t>。</w:t>
      </w:r>
    </w:p>
    <w:p w14:paraId="201FA311" w14:textId="598C8674" w:rsidR="00D75462" w:rsidRDefault="00D75462" w:rsidP="00422608">
      <w:pPr>
        <w:ind w:firstLineChars="200" w:firstLine="440"/>
        <w:rPr>
          <w:color w:val="FF0000"/>
        </w:rPr>
      </w:pPr>
      <w:r>
        <w:rPr>
          <w:color w:val="FF0000"/>
        </w:rPr>
        <w:t>日志中F</w:t>
      </w:r>
      <w:r w:rsidR="000958DA">
        <w:rPr>
          <w:color w:val="FF0000"/>
        </w:rPr>
        <w:t>A(RX)</w:t>
      </w:r>
      <w:r>
        <w:rPr>
          <w:color w:val="FF0000"/>
        </w:rPr>
        <w:t>标志：表示当前通道</w:t>
      </w:r>
      <w:r w:rsidR="009503C2">
        <w:rPr>
          <w:rFonts w:hint="eastAsia"/>
          <w:color w:val="FF0000"/>
        </w:rPr>
        <w:t>接收的报文原始信息</w:t>
      </w:r>
      <w:r w:rsidRPr="00DB7592">
        <w:rPr>
          <w:color w:val="FF0000"/>
        </w:rPr>
        <w:t>。</w:t>
      </w:r>
    </w:p>
    <w:p w14:paraId="20D7C9BD" w14:textId="514FF9BB" w:rsidR="00367340" w:rsidRPr="00C35D69" w:rsidRDefault="009503C2" w:rsidP="00C35D69">
      <w:pPr>
        <w:ind w:firstLineChars="200" w:firstLine="440"/>
        <w:rPr>
          <w:color w:val="FF0000"/>
        </w:rPr>
      </w:pPr>
      <w:r>
        <w:rPr>
          <w:color w:val="FF0000"/>
        </w:rPr>
        <w:t>日志中FA(TX)标志：表示当前通道</w:t>
      </w:r>
      <w:r>
        <w:rPr>
          <w:rFonts w:hint="eastAsia"/>
          <w:color w:val="FF0000"/>
        </w:rPr>
        <w:t>发出的修改报文信息</w:t>
      </w:r>
      <w:r w:rsidRPr="00DB7592">
        <w:rPr>
          <w:color w:val="FF0000"/>
        </w:rPr>
        <w:t>。</w:t>
      </w:r>
    </w:p>
    <w:p w14:paraId="0482848F" w14:textId="6AA1B1C8" w:rsidR="000E522E" w:rsidRDefault="000E522E" w:rsidP="000E522E">
      <w:pPr>
        <w:jc w:val="center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28FBFE4" wp14:editId="4492C507">
            <wp:extent cx="5943600" cy="4753565"/>
            <wp:effectExtent l="0" t="0" r="0" b="9525"/>
            <wp:docPr id="37" name="图片 37" descr="C:\Users\80139\AppData\Local\Temp\QQ_17307765456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80139\AppData\Local\Temp\QQ_173077654561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419C6" w14:textId="77777777" w:rsidR="000E522E" w:rsidRDefault="000E522E" w:rsidP="00A021BD">
      <w:pPr>
        <w:ind w:firstLineChars="200" w:firstLine="440"/>
        <w:rPr>
          <w:color w:val="FF0000"/>
        </w:rPr>
      </w:pPr>
    </w:p>
    <w:p w14:paraId="236D9E86" w14:textId="0E30C1CC" w:rsidR="00EB591E" w:rsidRDefault="00EB591E" w:rsidP="00A021BD">
      <w:pPr>
        <w:ind w:firstLineChars="200" w:firstLine="440"/>
        <w:rPr>
          <w:color w:val="FF0000"/>
        </w:rPr>
      </w:pPr>
      <w:r w:rsidRPr="00A021BD">
        <w:rPr>
          <w:rFonts w:hint="eastAsia"/>
          <w:color w:val="FF0000"/>
        </w:rPr>
        <w:t>支持DBC文件导入。</w:t>
      </w:r>
    </w:p>
    <w:p w14:paraId="276C11C7" w14:textId="0FEBC7B0" w:rsidR="006C12ED" w:rsidRPr="00A021BD" w:rsidRDefault="006C12ED" w:rsidP="006C12ED">
      <w:pPr>
        <w:ind w:firstLineChars="200" w:firstLine="440"/>
        <w:rPr>
          <w:color w:val="FF0000"/>
        </w:rPr>
      </w:pPr>
      <w:r w:rsidRPr="00A021BD">
        <w:rPr>
          <w:rFonts w:hint="eastAsia"/>
          <w:color w:val="FF0000"/>
        </w:rPr>
        <w:t>支持</w:t>
      </w:r>
      <w:r>
        <w:rPr>
          <w:rFonts w:hint="eastAsia"/>
          <w:color w:val="FF0000"/>
        </w:rPr>
        <w:t>ARXML</w:t>
      </w:r>
      <w:r w:rsidRPr="00A021BD">
        <w:rPr>
          <w:rFonts w:hint="eastAsia"/>
          <w:color w:val="FF0000"/>
        </w:rPr>
        <w:t>文件导入。</w:t>
      </w:r>
    </w:p>
    <w:p w14:paraId="018D5E6C" w14:textId="77777777" w:rsidR="006C12ED" w:rsidRPr="00A021BD" w:rsidRDefault="006C12ED" w:rsidP="00A021BD">
      <w:pPr>
        <w:ind w:firstLineChars="200" w:firstLine="440"/>
        <w:rPr>
          <w:color w:val="FF0000"/>
        </w:rPr>
      </w:pPr>
    </w:p>
    <w:p w14:paraId="0C8068BA" w14:textId="1CA3BAE8" w:rsidR="00A8645D" w:rsidRDefault="00F354AE" w:rsidP="00D45251">
      <w:pPr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6DAA113F" wp14:editId="50D92DD7">
            <wp:extent cx="5943600" cy="4668913"/>
            <wp:effectExtent l="0" t="0" r="0" b="0"/>
            <wp:docPr id="16" name="图片 16" descr="C:\Users\80139\AppData\Local\Temp\QQ_17234330618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80139\AppData\Local\Temp\QQ_172343306181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1FCC6" w14:textId="2C7C2745" w:rsidR="005B05CE" w:rsidRDefault="005B05CE" w:rsidP="00D45251">
      <w:pPr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63448F35" wp14:editId="5B50F024">
            <wp:extent cx="5943600" cy="4668913"/>
            <wp:effectExtent l="0" t="0" r="0" b="0"/>
            <wp:docPr id="24" name="图片 24" descr="C:\Users\80139\AppData\Local\Temp\QQ_17234332894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80139\AppData\Local\Temp\QQ_172343328948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CFBDF" w14:textId="0C6FB309" w:rsidR="00CD0C93" w:rsidRPr="00A021BD" w:rsidRDefault="00CD0C93" w:rsidP="00CD0C93">
      <w:pPr>
        <w:ind w:firstLineChars="200" w:firstLine="440"/>
        <w:rPr>
          <w:color w:val="FF0000"/>
        </w:rPr>
      </w:pPr>
      <w:r w:rsidRPr="00A021BD">
        <w:rPr>
          <w:rFonts w:hint="eastAsia"/>
          <w:color w:val="FF0000"/>
        </w:rPr>
        <w:t>支持</w:t>
      </w:r>
      <w:r>
        <w:rPr>
          <w:rFonts w:hint="eastAsia"/>
          <w:color w:val="FF0000"/>
        </w:rPr>
        <w:t>CRC校验</w:t>
      </w:r>
      <w:r w:rsidR="00CF1D18">
        <w:rPr>
          <w:rFonts w:hint="eastAsia"/>
          <w:color w:val="FF0000"/>
        </w:rPr>
        <w:t>，注意CRC值位置单位为bit，CRC校验位置单位为</w:t>
      </w:r>
      <w:r w:rsidR="00CF1D18">
        <w:rPr>
          <w:color w:val="FF0000"/>
        </w:rPr>
        <w:t>byte</w:t>
      </w:r>
      <w:r w:rsidRPr="00A021BD">
        <w:rPr>
          <w:rFonts w:hint="eastAsia"/>
          <w:color w:val="FF0000"/>
        </w:rPr>
        <w:t>。</w:t>
      </w:r>
    </w:p>
    <w:p w14:paraId="2F89301D" w14:textId="77307A8F" w:rsidR="004C6C3A" w:rsidRPr="00CD0C93" w:rsidRDefault="0006547A" w:rsidP="000E522E">
      <w:pPr>
        <w:spacing w:after="240"/>
      </w:pPr>
      <w:r>
        <w:rPr>
          <w:noProof/>
        </w:rPr>
        <w:lastRenderedPageBreak/>
        <w:drawing>
          <wp:inline distT="0" distB="0" distL="0" distR="0" wp14:anchorId="51EE8E19" wp14:editId="448525A1">
            <wp:extent cx="5943600" cy="4639269"/>
            <wp:effectExtent l="0" t="0" r="0" b="9525"/>
            <wp:docPr id="2" name="图片 2" descr="C:\Users\80139\AppData\Local\Temp\QQ_1732007113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80139\AppData\Local\Temp\QQ_173200711313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2DB00" w14:textId="246D46B5" w:rsidR="009B4805" w:rsidRDefault="00B72CB9" w:rsidP="0087665C">
      <w:pPr>
        <w:pStyle w:val="1"/>
        <w:numPr>
          <w:ilvl w:val="0"/>
          <w:numId w:val="12"/>
        </w:numPr>
      </w:pPr>
      <w:bookmarkStart w:id="6" w:name="_Toc182985828"/>
      <w:r>
        <w:t>测试脚本</w:t>
      </w:r>
      <w:bookmarkEnd w:id="6"/>
    </w:p>
    <w:p w14:paraId="5013F541" w14:textId="3BEFED36" w:rsidR="009B4805" w:rsidRDefault="009B4805" w:rsidP="00F14109">
      <w:pPr>
        <w:spacing w:after="240"/>
      </w:pPr>
      <w:r>
        <w:rPr>
          <w:noProof/>
          <w:color w:val="2F2F2F"/>
        </w:rPr>
        <mc:AlternateContent>
          <mc:Choice Requires="wps">
            <w:drawing>
              <wp:inline distT="0" distB="0" distL="0" distR="0" wp14:anchorId="7E6C000A" wp14:editId="104A6E28">
                <wp:extent cx="5943258" cy="324000"/>
                <wp:effectExtent l="0" t="0" r="635" b="0"/>
                <wp:docPr id="3" name="长方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258" cy="324000"/>
                        </a:xfrm>
                        <a:prstGeom prst="rect">
                          <a:avLst/>
                        </a:prstGeom>
                        <a:solidFill>
                          <a:srgbClr val="D83B0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B4A80A" w14:textId="62D200AC" w:rsidR="009B4805" w:rsidRPr="00A43F3A" w:rsidRDefault="009B4805" w:rsidP="009B4805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  <w:lang w:val="zh-CN" w:bidi="zh-CN"/>
                              </w:rPr>
                              <w:t>打开/</w:t>
                            </w:r>
                            <w:r>
                              <w:rPr>
                                <w:b/>
                                <w:sz w:val="24"/>
                                <w:lang w:val="zh-CN" w:bidi="zh-CN"/>
                              </w:rPr>
                              <w:t>保存测试脚本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6C000A" id="_x0000_s1031" style="width:467.9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" fillcolor="#d83b01" stroked="f" strokeweight="1pt">
                <v:textbox>
                  <w:txbxContent>
                    <w:p w14:paraId="28B4A80A" w14:textId="62D200AC" w:rsidR="009B4805" w:rsidRPr="00A43F3A" w:rsidRDefault="009B4805" w:rsidP="009B4805">
                      <w:pPr>
                        <w:rPr>
                          <w:b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  <w:lang w:val="zh-CN" w:bidi="zh-CN"/>
                        </w:rPr>
                        <w:t>打开/</w:t>
                      </w:r>
                      <w:r>
                        <w:rPr>
                          <w:b/>
                          <w:sz w:val="24"/>
                          <w:lang w:val="zh-CN" w:bidi="zh-CN"/>
                        </w:rPr>
                        <w:t>保存测试脚本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349B68C" w14:textId="3333B5D6" w:rsidR="008902F9" w:rsidRDefault="006E7908" w:rsidP="00D45251">
      <w:pPr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21BB0692" wp14:editId="0E837654">
            <wp:extent cx="5943600" cy="4753565"/>
            <wp:effectExtent l="0" t="0" r="0" b="9525"/>
            <wp:docPr id="42" name="图片 42" descr="C:\Users\80139\AppData\Local\Temp\QQ_1730777109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80139\AppData\Local\Temp\QQ_173077710952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94640" w14:textId="77777777" w:rsidR="004C6C3A" w:rsidRDefault="004C6C3A" w:rsidP="00D45251">
      <w:pPr>
        <w:spacing w:after="240"/>
        <w:jc w:val="center"/>
      </w:pPr>
    </w:p>
    <w:p w14:paraId="23BCEAE1" w14:textId="27C64711" w:rsidR="00D010C2" w:rsidRPr="00E6493C" w:rsidRDefault="00D010C2" w:rsidP="000C7193">
      <w:pPr>
        <w:pStyle w:val="1"/>
        <w:numPr>
          <w:ilvl w:val="0"/>
          <w:numId w:val="12"/>
        </w:numPr>
      </w:pPr>
      <w:bookmarkStart w:id="7" w:name="_Toc182985829"/>
      <w:r>
        <w:t>日志</w:t>
      </w:r>
      <w:bookmarkEnd w:id="7"/>
    </w:p>
    <w:p w14:paraId="13E72099" w14:textId="53EA5400" w:rsidR="000A7CCA" w:rsidRDefault="006B4CE8" w:rsidP="00F14109">
      <w:pPr>
        <w:tabs>
          <w:tab w:val="left" w:pos="1644"/>
        </w:tabs>
      </w:pPr>
      <w:r>
        <w:rPr>
          <w:noProof/>
          <w:color w:val="2F2F2F"/>
        </w:rPr>
        <mc:AlternateContent>
          <mc:Choice Requires="wps">
            <w:drawing>
              <wp:inline distT="0" distB="0" distL="0" distR="0" wp14:anchorId="5FA558D1" wp14:editId="4732326F">
                <wp:extent cx="5943258" cy="324000"/>
                <wp:effectExtent l="0" t="0" r="635" b="0"/>
                <wp:docPr id="14" name="长方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258" cy="324000"/>
                        </a:xfrm>
                        <a:prstGeom prst="rect">
                          <a:avLst/>
                        </a:prstGeom>
                        <a:solidFill>
                          <a:srgbClr val="D83B0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55D573" w14:textId="4E4CBED9" w:rsidR="006B4CE8" w:rsidRPr="00A43F3A" w:rsidRDefault="008650DA" w:rsidP="006B4CE8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  <w:lang w:val="zh-CN" w:bidi="zh-CN"/>
                              </w:rPr>
                              <w:t>设置/</w:t>
                            </w:r>
                            <w:r>
                              <w:rPr>
                                <w:b/>
                                <w:sz w:val="24"/>
                                <w:lang w:val="zh-CN" w:bidi="zh-CN"/>
                              </w:rPr>
                              <w:t>保存</w:t>
                            </w:r>
                            <w:r>
                              <w:rPr>
                                <w:rFonts w:hint="eastAsia"/>
                                <w:b/>
                                <w:sz w:val="24"/>
                                <w:lang w:val="zh-CN" w:bidi="zh-CN"/>
                              </w:rPr>
                              <w:t>/</w:t>
                            </w:r>
                            <w:r>
                              <w:rPr>
                                <w:b/>
                                <w:sz w:val="24"/>
                                <w:lang w:val="zh-CN" w:bidi="zh-CN"/>
                              </w:rPr>
                              <w:t>清空日志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A558D1" id="_x0000_s1032" style="width:467.9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" fillcolor="#d83b01" stroked="f" strokeweight="1pt">
                <v:textbox>
                  <w:txbxContent>
                    <w:p w14:paraId="0C55D573" w14:textId="4E4CBED9" w:rsidR="006B4CE8" w:rsidRPr="00A43F3A" w:rsidRDefault="008650DA" w:rsidP="006B4CE8">
                      <w:pPr>
                        <w:rPr>
                          <w:b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  <w:lang w:val="zh-CN" w:bidi="zh-CN"/>
                        </w:rPr>
                        <w:t>设置/</w:t>
                      </w:r>
                      <w:r>
                        <w:rPr>
                          <w:b/>
                          <w:sz w:val="24"/>
                          <w:lang w:val="zh-CN" w:bidi="zh-CN"/>
                        </w:rPr>
                        <w:t>保存</w:t>
                      </w:r>
                      <w:r>
                        <w:rPr>
                          <w:rFonts w:hint="eastAsia"/>
                          <w:b/>
                          <w:sz w:val="24"/>
                          <w:lang w:val="zh-CN" w:bidi="zh-CN"/>
                        </w:rPr>
                        <w:t>/</w:t>
                      </w:r>
                      <w:r>
                        <w:rPr>
                          <w:b/>
                          <w:sz w:val="24"/>
                          <w:lang w:val="zh-CN" w:bidi="zh-CN"/>
                        </w:rPr>
                        <w:t>清空日志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008DDDF" w14:textId="7C0FEB84" w:rsidR="00586369" w:rsidRDefault="00586369" w:rsidP="00586369">
      <w:pPr>
        <w:ind w:firstLineChars="200" w:firstLine="440"/>
        <w:rPr>
          <w:color w:val="FF0000"/>
        </w:rPr>
      </w:pPr>
      <w:r w:rsidRPr="00A021BD">
        <w:rPr>
          <w:rFonts w:hint="eastAsia"/>
          <w:color w:val="FF0000"/>
        </w:rPr>
        <w:t>支持</w:t>
      </w:r>
      <w:r>
        <w:rPr>
          <w:rFonts w:hint="eastAsia"/>
          <w:color w:val="FF0000"/>
        </w:rPr>
        <w:t>DBC显示，并支持单独设置IN</w:t>
      </w:r>
      <w:r>
        <w:rPr>
          <w:color w:val="FF0000"/>
        </w:rPr>
        <w:t>/OUT</w:t>
      </w:r>
      <w:r w:rsidRPr="00A021BD">
        <w:rPr>
          <w:rFonts w:hint="eastAsia"/>
          <w:color w:val="FF0000"/>
        </w:rPr>
        <w:t>。</w:t>
      </w:r>
    </w:p>
    <w:p w14:paraId="09CB185C" w14:textId="14283B9C" w:rsidR="00586369" w:rsidRDefault="00586369" w:rsidP="00586369">
      <w:pPr>
        <w:jc w:val="center"/>
      </w:pPr>
      <w:r w:rsidRPr="00586369">
        <w:lastRenderedPageBreak/>
        <w:drawing>
          <wp:inline distT="0" distB="0" distL="0" distR="0" wp14:anchorId="66839CEC" wp14:editId="2B5811A8">
            <wp:extent cx="5943600" cy="13119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1BA9" w14:textId="74BC8ECB" w:rsidR="00586369" w:rsidRDefault="00586369" w:rsidP="00586369">
      <w:pPr>
        <w:jc w:val="center"/>
      </w:pPr>
      <w:r>
        <w:rPr>
          <w:noProof/>
        </w:rPr>
        <w:drawing>
          <wp:inline distT="0" distB="0" distL="0" distR="0" wp14:anchorId="14E10EEF" wp14:editId="345282BF">
            <wp:extent cx="5943600" cy="2188191"/>
            <wp:effectExtent l="0" t="0" r="0" b="3175"/>
            <wp:docPr id="5" name="图片 5" descr="C:\Users\80139\AppData\Local\Temp\QQ_17320637507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0139\AppData\Local\Temp\QQ_173206375078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60572" w14:textId="15E7AD2A" w:rsidR="0003584A" w:rsidRPr="00586369" w:rsidRDefault="0003584A" w:rsidP="0058636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2CAA747" wp14:editId="4BEF0983">
            <wp:extent cx="5943600" cy="4668913"/>
            <wp:effectExtent l="0" t="0" r="0" b="0"/>
            <wp:docPr id="6" name="图片 6" descr="C:\Users\80139\AppData\Local\Temp\QQ_1732063849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80139\AppData\Local\Temp\QQ_173206384901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48DD9" w14:textId="13DF4DF8" w:rsidR="00586369" w:rsidRPr="00A021BD" w:rsidRDefault="001C68DE" w:rsidP="00586369">
      <w:pPr>
        <w:ind w:firstLineChars="200" w:firstLine="440"/>
        <w:rPr>
          <w:color w:val="FF0000"/>
        </w:rPr>
      </w:pPr>
      <w:r>
        <w:rPr>
          <w:rFonts w:hint="eastAsia"/>
          <w:color w:val="FF0000"/>
        </w:rPr>
        <w:t>移除DBC</w:t>
      </w:r>
      <w:r>
        <w:rPr>
          <w:color w:val="FF0000"/>
        </w:rPr>
        <w:t>恢复默认视图，同样支持单独应用</w:t>
      </w:r>
      <w:r w:rsidR="00586369" w:rsidRPr="00A021BD">
        <w:rPr>
          <w:rFonts w:hint="eastAsia"/>
          <w:color w:val="FF0000"/>
        </w:rPr>
        <w:t>。</w:t>
      </w:r>
    </w:p>
    <w:p w14:paraId="073CF4A3" w14:textId="053E0643" w:rsidR="00C72952" w:rsidRPr="00586369" w:rsidRDefault="00C72952" w:rsidP="00273074">
      <w:pPr>
        <w:spacing w:after="240"/>
      </w:pPr>
    </w:p>
    <w:p w14:paraId="41B35FD9" w14:textId="26BE27EC" w:rsidR="004C6C3A" w:rsidRDefault="00D92334" w:rsidP="00D92334">
      <w:pPr>
        <w:spacing w:after="240"/>
        <w:jc w:val="center"/>
      </w:pPr>
      <w:r>
        <w:rPr>
          <w:noProof/>
        </w:rPr>
        <w:drawing>
          <wp:inline distT="0" distB="0" distL="0" distR="0" wp14:anchorId="55DB3406" wp14:editId="67C2F708">
            <wp:extent cx="5943600" cy="2196548"/>
            <wp:effectExtent l="0" t="0" r="0" b="0"/>
            <wp:docPr id="8" name="图片 8" descr="C:\Users\80139\AppData\Local\Temp\QQ_17320639375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80139\AppData\Local\Temp\QQ_173206393759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6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8B012" w14:textId="08D3A0DA" w:rsidR="007C1D03" w:rsidRDefault="00AD178A" w:rsidP="00A10819">
      <w:pPr>
        <w:ind w:firstLineChars="200" w:firstLine="440"/>
        <w:rPr>
          <w:color w:val="FF0000"/>
        </w:rPr>
      </w:pPr>
      <w:r w:rsidRPr="00A021BD">
        <w:rPr>
          <w:rFonts w:hint="eastAsia"/>
          <w:color w:val="FF0000"/>
        </w:rPr>
        <w:t>支持</w:t>
      </w:r>
      <w:r>
        <w:rPr>
          <w:rFonts w:hint="eastAsia"/>
          <w:color w:val="FF0000"/>
        </w:rPr>
        <w:t>日志过滤显示，通道过滤、错误报文、转发报文、过滤报文、故障报文过滤</w:t>
      </w:r>
      <w:r w:rsidRPr="00A021BD">
        <w:rPr>
          <w:rFonts w:hint="eastAsia"/>
          <w:color w:val="FF0000"/>
        </w:rPr>
        <w:t>。</w:t>
      </w:r>
    </w:p>
    <w:p w14:paraId="1D689BBF" w14:textId="28275AD0" w:rsidR="00AD178A" w:rsidRPr="00EB3953" w:rsidRDefault="00EB3953" w:rsidP="007C1D03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0F98227F" wp14:editId="6E811C1E">
            <wp:extent cx="4610100" cy="4000500"/>
            <wp:effectExtent l="0" t="0" r="0" b="0"/>
            <wp:docPr id="9" name="图片 9" descr="C:\Users\80139\AppData\Local\Temp\QQ_17320642993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80139\AppData\Local\Temp\QQ_173206429939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85282" w14:textId="79902677" w:rsidR="00AD178A" w:rsidRPr="00AD178A" w:rsidRDefault="004E43FF" w:rsidP="00D92334">
      <w:pPr>
        <w:spacing w:after="24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20B3B7" wp14:editId="22E4984E">
            <wp:extent cx="5943600" cy="4668913"/>
            <wp:effectExtent l="0" t="0" r="0" b="0"/>
            <wp:docPr id="13" name="图片 13" descr="C:\Users\80139\AppData\Local\Temp\QQ_17320644184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80139\AppData\Local\Temp\QQ_1732064418466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BD26F" w14:textId="720594D8" w:rsidR="00BD4C62" w:rsidRDefault="00D010C2" w:rsidP="00EC37AC">
      <w:pPr>
        <w:pStyle w:val="1"/>
        <w:numPr>
          <w:ilvl w:val="0"/>
          <w:numId w:val="12"/>
        </w:numPr>
      </w:pPr>
      <w:bookmarkStart w:id="8" w:name="_Toc182985830"/>
      <w:r>
        <w:t>主界面布局操作</w:t>
      </w:r>
      <w:bookmarkEnd w:id="8"/>
    </w:p>
    <w:p w14:paraId="2F9CCD39" w14:textId="32B14239" w:rsidR="00D30F4A" w:rsidRDefault="006B4CE8" w:rsidP="00F14109">
      <w:r>
        <w:rPr>
          <w:noProof/>
          <w:color w:val="2F2F2F"/>
        </w:rPr>
        <mc:AlternateContent>
          <mc:Choice Requires="wps">
            <w:drawing>
              <wp:inline distT="0" distB="0" distL="0" distR="0" wp14:anchorId="55466643" wp14:editId="345C4077">
                <wp:extent cx="5943258" cy="324000"/>
                <wp:effectExtent l="0" t="0" r="635" b="0"/>
                <wp:docPr id="15" name="长方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258" cy="324000"/>
                        </a:xfrm>
                        <a:prstGeom prst="rect">
                          <a:avLst/>
                        </a:prstGeom>
                        <a:solidFill>
                          <a:srgbClr val="D83B0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205B2" w14:textId="46C14C72" w:rsidR="006B4CE8" w:rsidRPr="00A43F3A" w:rsidRDefault="00684B59" w:rsidP="006B4CE8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  <w:lang w:val="zh-CN" w:bidi="zh-CN"/>
                              </w:rPr>
                              <w:t>主</w:t>
                            </w:r>
                            <w:r w:rsidR="00E04C29">
                              <w:rPr>
                                <w:b/>
                                <w:sz w:val="24"/>
                                <w:lang w:val="zh-CN" w:bidi="zh-CN"/>
                              </w:rPr>
                              <w:t>界面布局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466643" id="长方形 15" o:spid="_x0000_s1033" style="width:467.9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" fillcolor="#d83b01" stroked="f" strokeweight="1pt">
                <v:textbox>
                  <w:txbxContent>
                    <w:p w14:paraId="315205B2" w14:textId="46C14C72" w:rsidR="006B4CE8" w:rsidRPr="00A43F3A" w:rsidRDefault="00684B59" w:rsidP="006B4CE8">
                      <w:pPr>
                        <w:rPr>
                          <w:b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  <w:lang w:val="zh-CN" w:bidi="zh-CN"/>
                        </w:rPr>
                        <w:t>主</w:t>
                      </w:r>
                      <w:r w:rsidR="00E04C29">
                        <w:rPr>
                          <w:b/>
                          <w:sz w:val="24"/>
                          <w:lang w:val="zh-CN" w:bidi="zh-CN"/>
                        </w:rPr>
                        <w:t>界面布局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217C4262" w14:textId="77777777" w:rsidR="00E04C29" w:rsidRPr="00A021BD" w:rsidRDefault="00E04C29" w:rsidP="00A021BD">
      <w:pPr>
        <w:ind w:firstLineChars="200" w:firstLine="440"/>
      </w:pPr>
      <w:r w:rsidRPr="00A021BD">
        <w:t>主界面支持放大、缩小。</w:t>
      </w:r>
    </w:p>
    <w:p w14:paraId="35990B03" w14:textId="77777777" w:rsidR="00E04C29" w:rsidRPr="00A021BD" w:rsidRDefault="00E04C29" w:rsidP="00A021BD">
      <w:pPr>
        <w:ind w:firstLineChars="200" w:firstLine="440"/>
      </w:pPr>
      <w:r w:rsidRPr="00A021BD">
        <w:t>工具栏可拖拽。</w:t>
      </w:r>
    </w:p>
    <w:p w14:paraId="02B6DAD4" w14:textId="186DAA7D" w:rsidR="00E04C29" w:rsidRPr="00A021BD" w:rsidRDefault="00E04C29" w:rsidP="00A021BD">
      <w:pPr>
        <w:ind w:firstLineChars="200" w:firstLine="440"/>
      </w:pPr>
      <w:r w:rsidRPr="00A021BD">
        <w:t>列表框可左右</w:t>
      </w:r>
      <w:r w:rsidR="00684B59" w:rsidRPr="00A021BD">
        <w:t>、上下</w:t>
      </w:r>
      <w:r w:rsidRPr="00A021BD">
        <w:t>调整大小</w:t>
      </w:r>
      <w:r w:rsidR="00684B59" w:rsidRPr="00A021BD">
        <w:t>。</w:t>
      </w:r>
    </w:p>
    <w:p w14:paraId="3DA289E2" w14:textId="5A6FC6AF" w:rsidR="000A7CCA" w:rsidRDefault="00E04C29" w:rsidP="00081910">
      <w:pPr>
        <w:ind w:firstLineChars="200" w:firstLine="440"/>
      </w:pPr>
      <w:r w:rsidRPr="00A021BD">
        <w:t>可显示</w:t>
      </w:r>
      <w:r w:rsidRPr="00A021BD">
        <w:rPr>
          <w:rFonts w:hint="eastAsia"/>
        </w:rPr>
        <w:t>/隐藏</w:t>
      </w:r>
      <w:r w:rsidRPr="00A021BD">
        <w:t>日志框、过滤列表框、故障列表框。</w:t>
      </w:r>
    </w:p>
    <w:p w14:paraId="0324E367" w14:textId="0DABF853" w:rsidR="00F4665E" w:rsidRDefault="00F4665E" w:rsidP="00F4665E">
      <w:pPr>
        <w:jc w:val="center"/>
        <w:rPr>
          <w:rFonts w:hint="eastAsia"/>
        </w:rPr>
      </w:pPr>
      <w:r w:rsidRPr="00F4665E">
        <w:lastRenderedPageBreak/>
        <w:drawing>
          <wp:inline distT="0" distB="0" distL="0" distR="0" wp14:anchorId="1962400D" wp14:editId="433666E9">
            <wp:extent cx="5943600" cy="2398395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0FE2" w14:textId="6C072080" w:rsidR="00886C9F" w:rsidRDefault="00886C9F" w:rsidP="00F341EC">
      <w:pPr>
        <w:jc w:val="center"/>
      </w:pPr>
      <w:r>
        <w:rPr>
          <w:noProof/>
        </w:rPr>
        <w:drawing>
          <wp:inline distT="0" distB="0" distL="0" distR="0" wp14:anchorId="486D8855" wp14:editId="1F0DDA3D">
            <wp:extent cx="5943600" cy="4668913"/>
            <wp:effectExtent l="0" t="0" r="0" b="0"/>
            <wp:docPr id="17" name="图片 17" descr="C:\Users\80139\AppData\Local\Temp\QQ_17320644994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80139\AppData\Local\Temp\QQ_1732064499454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D272E" w14:textId="5C71D3CD" w:rsidR="00F341EC" w:rsidRDefault="00F341EC" w:rsidP="00F341EC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0B838C2" wp14:editId="11C7E01B">
            <wp:extent cx="5943600" cy="4668913"/>
            <wp:effectExtent l="0" t="0" r="0" b="0"/>
            <wp:docPr id="18" name="图片 18" descr="C:\Users\80139\AppData\Local\Temp\QQ_17320645437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80139\AppData\Local\Temp\QQ_173206454378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EB3E4" w14:textId="77777777" w:rsidR="00435898" w:rsidRDefault="00435898" w:rsidP="00435898">
      <w:pPr>
        <w:pStyle w:val="1"/>
        <w:numPr>
          <w:ilvl w:val="0"/>
          <w:numId w:val="12"/>
        </w:numPr>
      </w:pPr>
      <w:bookmarkStart w:id="9" w:name="_Toc172205043"/>
      <w:bookmarkStart w:id="10" w:name="_Toc182985831"/>
      <w:r>
        <w:t>注意事项</w:t>
      </w:r>
      <w:bookmarkEnd w:id="9"/>
      <w:bookmarkEnd w:id="10"/>
    </w:p>
    <w:p w14:paraId="62A7EE4B" w14:textId="6C8F3F97" w:rsidR="00435898" w:rsidRDefault="00435898" w:rsidP="00435898">
      <w:r>
        <w:t>配置文件</w:t>
      </w:r>
      <w:r w:rsidR="004561C0" w:rsidRPr="004561C0">
        <w:t>FkConfig.ini</w:t>
      </w:r>
      <w:r>
        <w:t>说明</w:t>
      </w:r>
    </w:p>
    <w:p w14:paraId="26121D3F" w14:textId="7410DEF0" w:rsidR="008F394B" w:rsidRDefault="008F394B" w:rsidP="00435898">
      <w:r>
        <w:rPr>
          <w:rFonts w:hint="eastAsia"/>
        </w:rPr>
        <w:t>/</w:t>
      </w:r>
      <w:r>
        <w:t>/日志文件路径</w:t>
      </w:r>
    </w:p>
    <w:p w14:paraId="1F9C2226" w14:textId="77777777" w:rsidR="00E109D4" w:rsidRDefault="00E109D4" w:rsidP="00E109D4">
      <w:proofErr w:type="gramStart"/>
      <w:r>
        <w:t>logFilePath=</w:t>
      </w:r>
      <w:proofErr w:type="gramEnd"/>
      <w:r>
        <w:t>logs/FkMaster.log</w:t>
      </w:r>
    </w:p>
    <w:p w14:paraId="43D6D1CA" w14:textId="77777777" w:rsidR="00E109D4" w:rsidRDefault="00E109D4" w:rsidP="00E109D4">
      <w:proofErr w:type="spellStart"/>
      <w:proofErr w:type="gramStart"/>
      <w:r>
        <w:t>recordState</w:t>
      </w:r>
      <w:proofErr w:type="spellEnd"/>
      <w:r>
        <w:t>=</w:t>
      </w:r>
      <w:proofErr w:type="gramEnd"/>
      <w:r>
        <w:t>true</w:t>
      </w:r>
    </w:p>
    <w:p w14:paraId="464597EC" w14:textId="4FADD469" w:rsidR="008F394B" w:rsidRDefault="008F394B" w:rsidP="00E109D4">
      <w:r>
        <w:t>//true表示输出到控制台，默认软件发布时为此项。如果需要调试，输出日志文件，改为false</w:t>
      </w:r>
    </w:p>
    <w:p w14:paraId="233AFEE3" w14:textId="77777777" w:rsidR="00E109D4" w:rsidRDefault="00E109D4" w:rsidP="00E109D4">
      <w:proofErr w:type="spellStart"/>
      <w:proofErr w:type="gramStart"/>
      <w:r>
        <w:t>logOutput</w:t>
      </w:r>
      <w:proofErr w:type="spellEnd"/>
      <w:r>
        <w:t>=</w:t>
      </w:r>
      <w:proofErr w:type="gramEnd"/>
      <w:r>
        <w:t>true</w:t>
      </w:r>
    </w:p>
    <w:p w14:paraId="2B3030B0" w14:textId="1B8E6C31" w:rsidR="00AD35F5" w:rsidRDefault="00AD35F5" w:rsidP="00E109D4">
      <w:r>
        <w:t>//日志等级</w:t>
      </w:r>
      <w:r>
        <w:rPr>
          <w:rFonts w:hint="eastAsia"/>
        </w:rPr>
        <w:t>0：Debug</w:t>
      </w:r>
      <w:r>
        <w:t xml:space="preserve"> 1</w:t>
      </w:r>
      <w:proofErr w:type="gramStart"/>
      <w:r>
        <w:t>:Info</w:t>
      </w:r>
      <w:proofErr w:type="gramEnd"/>
      <w:r>
        <w:t xml:space="preserve"> 2:Warn 3:Error</w:t>
      </w:r>
    </w:p>
    <w:p w14:paraId="29510F67" w14:textId="77777777" w:rsidR="00E109D4" w:rsidRDefault="00E109D4" w:rsidP="00E109D4">
      <w:proofErr w:type="spellStart"/>
      <w:proofErr w:type="gramStart"/>
      <w:r>
        <w:lastRenderedPageBreak/>
        <w:t>logLevel</w:t>
      </w:r>
      <w:proofErr w:type="spellEnd"/>
      <w:r>
        <w:t>=</w:t>
      </w:r>
      <w:proofErr w:type="gramEnd"/>
      <w:r>
        <w:t>1</w:t>
      </w:r>
    </w:p>
    <w:p w14:paraId="0626CE24" w14:textId="037E6A7F" w:rsidR="00491DD4" w:rsidRDefault="00491DD4" w:rsidP="00E109D4">
      <w:r>
        <w:t>//日志文件大小，默认</w:t>
      </w:r>
      <w:r>
        <w:rPr>
          <w:rFonts w:hint="eastAsia"/>
        </w:rPr>
        <w:t>5M，范围1</w:t>
      </w:r>
      <w:r>
        <w:t>~20M</w:t>
      </w:r>
    </w:p>
    <w:p w14:paraId="25C89A17" w14:textId="77777777" w:rsidR="00E109D4" w:rsidRDefault="00E109D4" w:rsidP="00E109D4">
      <w:proofErr w:type="spellStart"/>
      <w:proofErr w:type="gramStart"/>
      <w:r>
        <w:t>logSize</w:t>
      </w:r>
      <w:proofErr w:type="spellEnd"/>
      <w:r>
        <w:t>=</w:t>
      </w:r>
      <w:proofErr w:type="gramEnd"/>
      <w:r>
        <w:t>5</w:t>
      </w:r>
    </w:p>
    <w:p w14:paraId="23C84D33" w14:textId="141AE9E7" w:rsidR="00491DD4" w:rsidRDefault="00491DD4" w:rsidP="00E109D4">
      <w:r>
        <w:t>//日志文件格式，默认</w:t>
      </w:r>
      <w:r>
        <w:rPr>
          <w:rFonts w:hint="eastAsia"/>
        </w:rPr>
        <w:t>1</w:t>
      </w:r>
      <w:r>
        <w:t>0个，范围</w:t>
      </w:r>
      <w:r>
        <w:rPr>
          <w:rFonts w:hint="eastAsia"/>
        </w:rPr>
        <w:t>1</w:t>
      </w:r>
      <w:r>
        <w:t>~20</w:t>
      </w:r>
    </w:p>
    <w:p w14:paraId="053E788E" w14:textId="77777777" w:rsidR="00E109D4" w:rsidRDefault="00E109D4" w:rsidP="00E109D4">
      <w:proofErr w:type="spellStart"/>
      <w:proofErr w:type="gramStart"/>
      <w:r>
        <w:t>logFiles</w:t>
      </w:r>
      <w:proofErr w:type="spellEnd"/>
      <w:r>
        <w:t>=</w:t>
      </w:r>
      <w:proofErr w:type="gramEnd"/>
      <w:r>
        <w:t>10</w:t>
      </w:r>
    </w:p>
    <w:p w14:paraId="032788C6" w14:textId="77777777" w:rsidR="00E109D4" w:rsidRDefault="00E109D4" w:rsidP="00E109D4"/>
    <w:p w14:paraId="69814A7E" w14:textId="48A39C6D" w:rsidR="00095209" w:rsidRDefault="00095209" w:rsidP="00E109D4">
      <w:r>
        <w:t>配置文件</w:t>
      </w:r>
      <w:proofErr w:type="spellStart"/>
      <w:r w:rsidRPr="00A81B23">
        <w:t>RYSwitchConfig.json</w:t>
      </w:r>
      <w:proofErr w:type="spellEnd"/>
      <w:r>
        <w:t>说明</w:t>
      </w:r>
    </w:p>
    <w:p w14:paraId="0B4466E7" w14:textId="5FC41AFC" w:rsidR="006341BF" w:rsidRDefault="006341BF" w:rsidP="00E109D4">
      <w:r>
        <w:rPr>
          <w:rFonts w:hint="eastAsia"/>
        </w:rPr>
        <w:t>/</w:t>
      </w:r>
      <w:r>
        <w:t>/数据处理时间，默认</w:t>
      </w:r>
      <w:r>
        <w:rPr>
          <w:rFonts w:hint="eastAsia"/>
        </w:rPr>
        <w:t>1</w:t>
      </w:r>
      <w:r>
        <w:t>0毫秒</w:t>
      </w:r>
    </w:p>
    <w:p w14:paraId="03CDAC48" w14:textId="77777777" w:rsidR="006341BF" w:rsidRDefault="006341BF" w:rsidP="006341BF">
      <w:r>
        <w:t>"</w:t>
      </w:r>
      <w:proofErr w:type="spellStart"/>
      <w:proofErr w:type="gramStart"/>
      <w:r>
        <w:t>updateDataWaitTime</w:t>
      </w:r>
      <w:proofErr w:type="spellEnd"/>
      <w:proofErr w:type="gramEnd"/>
      <w:r>
        <w:t>" : 10,</w:t>
      </w:r>
    </w:p>
    <w:p w14:paraId="014C2AAA" w14:textId="06A84C81" w:rsidR="006341BF" w:rsidRDefault="006341BF" w:rsidP="006341BF">
      <w:r>
        <w:t>//界面刷新时间，默认</w:t>
      </w:r>
      <w:r>
        <w:rPr>
          <w:rFonts w:hint="eastAsia"/>
        </w:rPr>
        <w:t>5</w:t>
      </w:r>
      <w:r>
        <w:t>00毫秒</w:t>
      </w:r>
    </w:p>
    <w:p w14:paraId="0456FFB5" w14:textId="4065B540" w:rsidR="006341BF" w:rsidRDefault="006341BF" w:rsidP="006341BF">
      <w:r>
        <w:t>"</w:t>
      </w:r>
      <w:proofErr w:type="spellStart"/>
      <w:proofErr w:type="gramStart"/>
      <w:r>
        <w:t>updateUiWaitTime</w:t>
      </w:r>
      <w:proofErr w:type="spellEnd"/>
      <w:proofErr w:type="gramEnd"/>
      <w:r>
        <w:t>" : 500,</w:t>
      </w:r>
    </w:p>
    <w:p w14:paraId="018BAEC2" w14:textId="2FF5E50D" w:rsidR="006341BF" w:rsidRDefault="006341BF" w:rsidP="006341BF">
      <w:r>
        <w:t>//界面控件显示最大行数，默认</w:t>
      </w:r>
      <w:r>
        <w:rPr>
          <w:rFonts w:hint="eastAsia"/>
        </w:rPr>
        <w:t>2</w:t>
      </w:r>
      <w:r>
        <w:t>00行</w:t>
      </w:r>
    </w:p>
    <w:p w14:paraId="189C630D" w14:textId="070B2417" w:rsidR="006341BF" w:rsidRDefault="006341BF" w:rsidP="006341BF">
      <w:r>
        <w:t>"</w:t>
      </w:r>
      <w:proofErr w:type="spellStart"/>
      <w:proofErr w:type="gramStart"/>
      <w:r>
        <w:t>maxRow</w:t>
      </w:r>
      <w:proofErr w:type="spellEnd"/>
      <w:proofErr w:type="gramEnd"/>
      <w:r>
        <w:t>" : 200,</w:t>
      </w:r>
    </w:p>
    <w:p w14:paraId="0760F9E5" w14:textId="4EB88850" w:rsidR="006341BF" w:rsidRDefault="006341BF" w:rsidP="006341BF">
      <w:r>
        <w:t>//缓存队列大小</w:t>
      </w:r>
    </w:p>
    <w:p w14:paraId="41FE8F0B" w14:textId="45E8B3BE" w:rsidR="004C6C3A" w:rsidRPr="00435898" w:rsidRDefault="006341BF" w:rsidP="006341BF">
      <w:r>
        <w:t>"</w:t>
      </w:r>
      <w:proofErr w:type="spellStart"/>
      <w:proofErr w:type="gramStart"/>
      <w:r>
        <w:t>bufferSize</w:t>
      </w:r>
      <w:proofErr w:type="spellEnd"/>
      <w:proofErr w:type="gramEnd"/>
      <w:r>
        <w:t>" : 1000</w:t>
      </w:r>
    </w:p>
    <w:sectPr w:rsidR="004C6C3A" w:rsidRPr="00435898" w:rsidSect="00F14109">
      <w:footerReference w:type="default" r:id="rId29"/>
      <w:pgSz w:w="12240" w:h="15840"/>
      <w:pgMar w:top="1021" w:right="1440" w:bottom="680" w:left="1440" w:header="578" w:footer="14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7E5CBE" w14:textId="77777777" w:rsidR="00F6013D" w:rsidRDefault="00F6013D" w:rsidP="008F1194">
      <w:pPr>
        <w:spacing w:line="240" w:lineRule="auto"/>
      </w:pPr>
      <w:r>
        <w:separator/>
      </w:r>
    </w:p>
  </w:endnote>
  <w:endnote w:type="continuationSeparator" w:id="0">
    <w:p w14:paraId="078563BE" w14:textId="77777777" w:rsidR="00F6013D" w:rsidRDefault="00F6013D" w:rsidP="008F11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106894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9DC5AE6" w14:textId="1F6391B9" w:rsidR="001A2376" w:rsidRDefault="001A2376">
        <w:pPr>
          <w:pStyle w:val="a4"/>
          <w:jc w:val="center"/>
        </w:pPr>
        <w:r>
          <w:rPr>
            <w:lang w:val="zh-CN" w:bidi="zh-CN"/>
          </w:rPr>
          <w:fldChar w:fldCharType="begin"/>
        </w:r>
        <w:r>
          <w:rPr>
            <w:lang w:val="zh-CN" w:bidi="zh-CN"/>
          </w:rPr>
          <w:instrText xml:space="preserve"> PAGE   \* MERGEFORMAT </w:instrText>
        </w:r>
        <w:r>
          <w:rPr>
            <w:lang w:val="zh-CN" w:bidi="zh-CN"/>
          </w:rPr>
          <w:fldChar w:fldCharType="separate"/>
        </w:r>
        <w:r w:rsidR="00FA2F78">
          <w:rPr>
            <w:noProof/>
            <w:lang w:val="zh-CN" w:bidi="zh-CN"/>
          </w:rPr>
          <w:t>1</w:t>
        </w:r>
        <w:r>
          <w:rPr>
            <w:noProof/>
            <w:lang w:val="zh-CN" w:bidi="zh-CN"/>
          </w:rPr>
          <w:fldChar w:fldCharType="end"/>
        </w:r>
      </w:p>
    </w:sdtContent>
  </w:sdt>
  <w:p w14:paraId="5597E9B1" w14:textId="2E34B68E" w:rsidR="001A2376" w:rsidRDefault="001A2376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B893FB" w14:textId="77777777" w:rsidR="00F6013D" w:rsidRDefault="00F6013D" w:rsidP="008F1194">
      <w:pPr>
        <w:spacing w:line="240" w:lineRule="auto"/>
      </w:pPr>
      <w:r>
        <w:separator/>
      </w:r>
    </w:p>
  </w:footnote>
  <w:footnote w:type="continuationSeparator" w:id="0">
    <w:p w14:paraId="5E0CF104" w14:textId="77777777" w:rsidR="00F6013D" w:rsidRDefault="00F6013D" w:rsidP="008F119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B23B8B"/>
    <w:multiLevelType w:val="hybridMultilevel"/>
    <w:tmpl w:val="E130A0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E18573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1A1E323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1E456F0B"/>
    <w:multiLevelType w:val="hybridMultilevel"/>
    <w:tmpl w:val="8640E514"/>
    <w:lvl w:ilvl="0" w:tplc="88EC3A62">
      <w:numFmt w:val="bullet"/>
      <w:lvlText w:val="•"/>
      <w:lvlJc w:val="left"/>
      <w:pPr>
        <w:ind w:left="72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47300E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274E197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27BE5D17"/>
    <w:multiLevelType w:val="hybridMultilevel"/>
    <w:tmpl w:val="0F4A04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6C02EFCE">
      <w:numFmt w:val="bullet"/>
      <w:lvlText w:val="•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AEA1B3D"/>
    <w:multiLevelType w:val="hybridMultilevel"/>
    <w:tmpl w:val="3B2A08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340906D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3859761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3BDC222B"/>
    <w:multiLevelType w:val="hybridMultilevel"/>
    <w:tmpl w:val="1CCE74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4B385DE7"/>
    <w:multiLevelType w:val="hybridMultilevel"/>
    <w:tmpl w:val="68CA97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4EAC5F4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541A3D3B"/>
    <w:multiLevelType w:val="hybridMultilevel"/>
    <w:tmpl w:val="80D4BB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5B760BC7"/>
    <w:multiLevelType w:val="hybridMultilevel"/>
    <w:tmpl w:val="FBE40B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C561039"/>
    <w:multiLevelType w:val="hybridMultilevel"/>
    <w:tmpl w:val="07188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DD17129"/>
    <w:multiLevelType w:val="hybridMultilevel"/>
    <w:tmpl w:val="1E948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9EA15A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>
    <w:nsid w:val="730F4D2C"/>
    <w:multiLevelType w:val="hybridMultilevel"/>
    <w:tmpl w:val="0D32A1E0"/>
    <w:lvl w:ilvl="0" w:tplc="88EC3A62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804025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5"/>
  </w:num>
  <w:num w:numId="2">
    <w:abstractNumId w:val="18"/>
  </w:num>
  <w:num w:numId="3">
    <w:abstractNumId w:val="3"/>
  </w:num>
  <w:num w:numId="4">
    <w:abstractNumId w:val="7"/>
  </w:num>
  <w:num w:numId="5">
    <w:abstractNumId w:val="6"/>
  </w:num>
  <w:num w:numId="6">
    <w:abstractNumId w:val="0"/>
  </w:num>
  <w:num w:numId="7">
    <w:abstractNumId w:val="16"/>
  </w:num>
  <w:num w:numId="8">
    <w:abstractNumId w:val="11"/>
  </w:num>
  <w:num w:numId="9">
    <w:abstractNumId w:val="14"/>
  </w:num>
  <w:num w:numId="10">
    <w:abstractNumId w:val="13"/>
  </w:num>
  <w:num w:numId="11">
    <w:abstractNumId w:val="10"/>
  </w:num>
  <w:num w:numId="12">
    <w:abstractNumId w:val="1"/>
  </w:num>
  <w:num w:numId="13">
    <w:abstractNumId w:val="8"/>
  </w:num>
  <w:num w:numId="14">
    <w:abstractNumId w:val="17"/>
  </w:num>
  <w:num w:numId="15">
    <w:abstractNumId w:val="12"/>
  </w:num>
  <w:num w:numId="16">
    <w:abstractNumId w:val="4"/>
  </w:num>
  <w:num w:numId="17">
    <w:abstractNumId w:val="9"/>
  </w:num>
  <w:num w:numId="18">
    <w:abstractNumId w:val="19"/>
  </w:num>
  <w:num w:numId="19">
    <w:abstractNumId w:val="2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1194"/>
    <w:rsid w:val="000048CB"/>
    <w:rsid w:val="00006344"/>
    <w:rsid w:val="00010F89"/>
    <w:rsid w:val="00016D54"/>
    <w:rsid w:val="0003584A"/>
    <w:rsid w:val="0004520B"/>
    <w:rsid w:val="00061D7A"/>
    <w:rsid w:val="0006547A"/>
    <w:rsid w:val="00067D5E"/>
    <w:rsid w:val="00081910"/>
    <w:rsid w:val="00086814"/>
    <w:rsid w:val="00095209"/>
    <w:rsid w:val="000958DA"/>
    <w:rsid w:val="000A7CCA"/>
    <w:rsid w:val="000B3107"/>
    <w:rsid w:val="000C0B17"/>
    <w:rsid w:val="000C3FF4"/>
    <w:rsid w:val="000C7193"/>
    <w:rsid w:val="000D4BAE"/>
    <w:rsid w:val="000D4F5B"/>
    <w:rsid w:val="000D68FC"/>
    <w:rsid w:val="000E522E"/>
    <w:rsid w:val="000F0132"/>
    <w:rsid w:val="000F0BF2"/>
    <w:rsid w:val="000F6C90"/>
    <w:rsid w:val="00102185"/>
    <w:rsid w:val="0013100F"/>
    <w:rsid w:val="001319EB"/>
    <w:rsid w:val="001332D6"/>
    <w:rsid w:val="00141791"/>
    <w:rsid w:val="00143A37"/>
    <w:rsid w:val="00145573"/>
    <w:rsid w:val="00145694"/>
    <w:rsid w:val="0014729A"/>
    <w:rsid w:val="001534A1"/>
    <w:rsid w:val="00163155"/>
    <w:rsid w:val="00174F40"/>
    <w:rsid w:val="00182B3D"/>
    <w:rsid w:val="00183AF5"/>
    <w:rsid w:val="001854F6"/>
    <w:rsid w:val="00191D63"/>
    <w:rsid w:val="00194562"/>
    <w:rsid w:val="001A2376"/>
    <w:rsid w:val="001A3F3A"/>
    <w:rsid w:val="001A6747"/>
    <w:rsid w:val="001A7F10"/>
    <w:rsid w:val="001C68DE"/>
    <w:rsid w:val="001D3CC4"/>
    <w:rsid w:val="001D5B2D"/>
    <w:rsid w:val="001D6FF6"/>
    <w:rsid w:val="001D7E33"/>
    <w:rsid w:val="001E065B"/>
    <w:rsid w:val="001E1016"/>
    <w:rsid w:val="001E2766"/>
    <w:rsid w:val="001E7B4A"/>
    <w:rsid w:val="001F707A"/>
    <w:rsid w:val="00221A17"/>
    <w:rsid w:val="00241A86"/>
    <w:rsid w:val="00245DF9"/>
    <w:rsid w:val="00273074"/>
    <w:rsid w:val="00277281"/>
    <w:rsid w:val="002848E6"/>
    <w:rsid w:val="00291E1B"/>
    <w:rsid w:val="002A5E5E"/>
    <w:rsid w:val="002B78D1"/>
    <w:rsid w:val="002C65E5"/>
    <w:rsid w:val="002F7323"/>
    <w:rsid w:val="0030045D"/>
    <w:rsid w:val="0030481E"/>
    <w:rsid w:val="00311990"/>
    <w:rsid w:val="00325DA5"/>
    <w:rsid w:val="0033612B"/>
    <w:rsid w:val="00354FA6"/>
    <w:rsid w:val="003668FF"/>
    <w:rsid w:val="00367340"/>
    <w:rsid w:val="00385CFB"/>
    <w:rsid w:val="003A7A3D"/>
    <w:rsid w:val="003B79F0"/>
    <w:rsid w:val="003C7A68"/>
    <w:rsid w:val="003E22B9"/>
    <w:rsid w:val="00404562"/>
    <w:rsid w:val="00407D23"/>
    <w:rsid w:val="00421420"/>
    <w:rsid w:val="00422608"/>
    <w:rsid w:val="00423097"/>
    <w:rsid w:val="00435898"/>
    <w:rsid w:val="00435F2E"/>
    <w:rsid w:val="0044427C"/>
    <w:rsid w:val="00450BBB"/>
    <w:rsid w:val="004561C0"/>
    <w:rsid w:val="004679BD"/>
    <w:rsid w:val="00473980"/>
    <w:rsid w:val="00487CFD"/>
    <w:rsid w:val="00491DD4"/>
    <w:rsid w:val="004967A3"/>
    <w:rsid w:val="004A16B6"/>
    <w:rsid w:val="004C32B5"/>
    <w:rsid w:val="004C6C3A"/>
    <w:rsid w:val="004D08BF"/>
    <w:rsid w:val="004D468A"/>
    <w:rsid w:val="004D6B0F"/>
    <w:rsid w:val="004E43FF"/>
    <w:rsid w:val="00501A80"/>
    <w:rsid w:val="005119FD"/>
    <w:rsid w:val="00513443"/>
    <w:rsid w:val="005426A5"/>
    <w:rsid w:val="005471A0"/>
    <w:rsid w:val="005542CC"/>
    <w:rsid w:val="00570B0D"/>
    <w:rsid w:val="00586369"/>
    <w:rsid w:val="00596196"/>
    <w:rsid w:val="005B0320"/>
    <w:rsid w:val="005B05CE"/>
    <w:rsid w:val="005C543D"/>
    <w:rsid w:val="005D03F5"/>
    <w:rsid w:val="005E3C85"/>
    <w:rsid w:val="005E64A7"/>
    <w:rsid w:val="006208FC"/>
    <w:rsid w:val="00624042"/>
    <w:rsid w:val="00631541"/>
    <w:rsid w:val="00632DD4"/>
    <w:rsid w:val="006341BF"/>
    <w:rsid w:val="006437D3"/>
    <w:rsid w:val="00657465"/>
    <w:rsid w:val="00684B59"/>
    <w:rsid w:val="00686BC5"/>
    <w:rsid w:val="006968D5"/>
    <w:rsid w:val="006B1104"/>
    <w:rsid w:val="006B2684"/>
    <w:rsid w:val="006B2F2B"/>
    <w:rsid w:val="006B4CE8"/>
    <w:rsid w:val="006C12ED"/>
    <w:rsid w:val="006E7908"/>
    <w:rsid w:val="006F0097"/>
    <w:rsid w:val="006F1B67"/>
    <w:rsid w:val="006F4C3D"/>
    <w:rsid w:val="006F79FE"/>
    <w:rsid w:val="007148E6"/>
    <w:rsid w:val="00726FBC"/>
    <w:rsid w:val="00757D93"/>
    <w:rsid w:val="0076560A"/>
    <w:rsid w:val="00766B2B"/>
    <w:rsid w:val="007700B2"/>
    <w:rsid w:val="007A4B7E"/>
    <w:rsid w:val="007B0AA2"/>
    <w:rsid w:val="007B1929"/>
    <w:rsid w:val="007C1D03"/>
    <w:rsid w:val="007D364E"/>
    <w:rsid w:val="00802612"/>
    <w:rsid w:val="00814EA1"/>
    <w:rsid w:val="00820353"/>
    <w:rsid w:val="008333F3"/>
    <w:rsid w:val="00842E44"/>
    <w:rsid w:val="00852BBD"/>
    <w:rsid w:val="00860625"/>
    <w:rsid w:val="008650DA"/>
    <w:rsid w:val="0087665C"/>
    <w:rsid w:val="00884AF2"/>
    <w:rsid w:val="00886C9F"/>
    <w:rsid w:val="008902F9"/>
    <w:rsid w:val="008B4499"/>
    <w:rsid w:val="008C7846"/>
    <w:rsid w:val="008F1194"/>
    <w:rsid w:val="008F394B"/>
    <w:rsid w:val="008F3CFD"/>
    <w:rsid w:val="00900545"/>
    <w:rsid w:val="00913BED"/>
    <w:rsid w:val="00917687"/>
    <w:rsid w:val="009210EA"/>
    <w:rsid w:val="009358CF"/>
    <w:rsid w:val="00935DD1"/>
    <w:rsid w:val="009372CE"/>
    <w:rsid w:val="009503C2"/>
    <w:rsid w:val="00954DC8"/>
    <w:rsid w:val="00956F01"/>
    <w:rsid w:val="00972372"/>
    <w:rsid w:val="009738BD"/>
    <w:rsid w:val="00974A50"/>
    <w:rsid w:val="00994EB3"/>
    <w:rsid w:val="009968FF"/>
    <w:rsid w:val="009B31C6"/>
    <w:rsid w:val="009B4805"/>
    <w:rsid w:val="009D22A4"/>
    <w:rsid w:val="00A021BD"/>
    <w:rsid w:val="00A10819"/>
    <w:rsid w:val="00A1222A"/>
    <w:rsid w:val="00A13E75"/>
    <w:rsid w:val="00A21573"/>
    <w:rsid w:val="00A24611"/>
    <w:rsid w:val="00A31D50"/>
    <w:rsid w:val="00A43F3A"/>
    <w:rsid w:val="00A47C99"/>
    <w:rsid w:val="00A51B6B"/>
    <w:rsid w:val="00A66C15"/>
    <w:rsid w:val="00A764C9"/>
    <w:rsid w:val="00A76C80"/>
    <w:rsid w:val="00A81B23"/>
    <w:rsid w:val="00A8357D"/>
    <w:rsid w:val="00A8645D"/>
    <w:rsid w:val="00A95895"/>
    <w:rsid w:val="00A95BFB"/>
    <w:rsid w:val="00AA3616"/>
    <w:rsid w:val="00AA4678"/>
    <w:rsid w:val="00AB3F27"/>
    <w:rsid w:val="00AB4FCA"/>
    <w:rsid w:val="00AB6D9D"/>
    <w:rsid w:val="00AC011A"/>
    <w:rsid w:val="00AC11E8"/>
    <w:rsid w:val="00AD0264"/>
    <w:rsid w:val="00AD178A"/>
    <w:rsid w:val="00AD35F5"/>
    <w:rsid w:val="00B02A91"/>
    <w:rsid w:val="00B04624"/>
    <w:rsid w:val="00B04C9E"/>
    <w:rsid w:val="00B142BA"/>
    <w:rsid w:val="00B31BEB"/>
    <w:rsid w:val="00B4390C"/>
    <w:rsid w:val="00B55B43"/>
    <w:rsid w:val="00B577E7"/>
    <w:rsid w:val="00B72919"/>
    <w:rsid w:val="00B72CB9"/>
    <w:rsid w:val="00B7446C"/>
    <w:rsid w:val="00B869D4"/>
    <w:rsid w:val="00B97EFC"/>
    <w:rsid w:val="00BA68F7"/>
    <w:rsid w:val="00BB21DC"/>
    <w:rsid w:val="00BD4132"/>
    <w:rsid w:val="00BD4C62"/>
    <w:rsid w:val="00BF2DA5"/>
    <w:rsid w:val="00BF3420"/>
    <w:rsid w:val="00BF3D1A"/>
    <w:rsid w:val="00C00253"/>
    <w:rsid w:val="00C076C8"/>
    <w:rsid w:val="00C30DFE"/>
    <w:rsid w:val="00C35D69"/>
    <w:rsid w:val="00C449D5"/>
    <w:rsid w:val="00C632FF"/>
    <w:rsid w:val="00C72952"/>
    <w:rsid w:val="00C72F64"/>
    <w:rsid w:val="00C80F37"/>
    <w:rsid w:val="00CA651A"/>
    <w:rsid w:val="00CB0B98"/>
    <w:rsid w:val="00CB6F48"/>
    <w:rsid w:val="00CC758D"/>
    <w:rsid w:val="00CD0C93"/>
    <w:rsid w:val="00CD1EB7"/>
    <w:rsid w:val="00CE03B5"/>
    <w:rsid w:val="00CF1D18"/>
    <w:rsid w:val="00D00D71"/>
    <w:rsid w:val="00D010C2"/>
    <w:rsid w:val="00D01C88"/>
    <w:rsid w:val="00D04FC9"/>
    <w:rsid w:val="00D30F4A"/>
    <w:rsid w:val="00D338E1"/>
    <w:rsid w:val="00D41D01"/>
    <w:rsid w:val="00D45251"/>
    <w:rsid w:val="00D5153F"/>
    <w:rsid w:val="00D51750"/>
    <w:rsid w:val="00D57794"/>
    <w:rsid w:val="00D71C9E"/>
    <w:rsid w:val="00D75462"/>
    <w:rsid w:val="00D92334"/>
    <w:rsid w:val="00DB7592"/>
    <w:rsid w:val="00DD472C"/>
    <w:rsid w:val="00DE70C0"/>
    <w:rsid w:val="00DF7569"/>
    <w:rsid w:val="00E02A6B"/>
    <w:rsid w:val="00E04C29"/>
    <w:rsid w:val="00E0770D"/>
    <w:rsid w:val="00E109D4"/>
    <w:rsid w:val="00E25BC6"/>
    <w:rsid w:val="00E37835"/>
    <w:rsid w:val="00E6493C"/>
    <w:rsid w:val="00E72208"/>
    <w:rsid w:val="00E82221"/>
    <w:rsid w:val="00E90BCB"/>
    <w:rsid w:val="00EA0E3C"/>
    <w:rsid w:val="00EA38FC"/>
    <w:rsid w:val="00EA7213"/>
    <w:rsid w:val="00EB2EB9"/>
    <w:rsid w:val="00EB3953"/>
    <w:rsid w:val="00EB591E"/>
    <w:rsid w:val="00EC37AC"/>
    <w:rsid w:val="00EC6552"/>
    <w:rsid w:val="00EF0C52"/>
    <w:rsid w:val="00F06F0F"/>
    <w:rsid w:val="00F14109"/>
    <w:rsid w:val="00F22202"/>
    <w:rsid w:val="00F25E93"/>
    <w:rsid w:val="00F317B1"/>
    <w:rsid w:val="00F341EC"/>
    <w:rsid w:val="00F354AE"/>
    <w:rsid w:val="00F371C7"/>
    <w:rsid w:val="00F4665E"/>
    <w:rsid w:val="00F6013D"/>
    <w:rsid w:val="00F823AD"/>
    <w:rsid w:val="00F854E3"/>
    <w:rsid w:val="00F978B7"/>
    <w:rsid w:val="00FA02AD"/>
    <w:rsid w:val="00FA2F78"/>
    <w:rsid w:val="00FA77B1"/>
    <w:rsid w:val="00FB1147"/>
    <w:rsid w:val="00FB13F4"/>
    <w:rsid w:val="00FB2BB0"/>
    <w:rsid w:val="00FE1B52"/>
    <w:rsid w:val="00FF1DDE"/>
    <w:rsid w:val="00FF1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3D4D3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4109"/>
    <w:pPr>
      <w:spacing w:after="0" w:line="360" w:lineRule="auto"/>
    </w:pPr>
    <w:rPr>
      <w:rFonts w:ascii="Microsoft YaHei UI" w:eastAsia="Microsoft YaHei UI" w:hAnsi="Microsoft YaHei UI" w:cs="Microsoft YaHei UI"/>
    </w:rPr>
  </w:style>
  <w:style w:type="paragraph" w:styleId="1">
    <w:name w:val="heading 1"/>
    <w:basedOn w:val="a"/>
    <w:next w:val="a"/>
    <w:link w:val="1Char"/>
    <w:uiPriority w:val="9"/>
    <w:qFormat/>
    <w:rsid w:val="00994E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4EB3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94EB3"/>
    <w:pPr>
      <w:tabs>
        <w:tab w:val="center" w:pos="4680"/>
        <w:tab w:val="right" w:pos="9360"/>
      </w:tabs>
      <w:spacing w:line="240" w:lineRule="auto"/>
    </w:pPr>
  </w:style>
  <w:style w:type="character" w:customStyle="1" w:styleId="Char">
    <w:name w:val="页眉 Char"/>
    <w:basedOn w:val="a0"/>
    <w:link w:val="a3"/>
    <w:uiPriority w:val="99"/>
    <w:rsid w:val="00994EB3"/>
    <w:rPr>
      <w:rFonts w:ascii="Microsoft YaHei UI" w:eastAsia="Microsoft YaHei UI" w:hAnsi="Microsoft YaHei UI" w:cs="Microsoft YaHei UI"/>
    </w:rPr>
  </w:style>
  <w:style w:type="paragraph" w:styleId="a4">
    <w:name w:val="footer"/>
    <w:basedOn w:val="a"/>
    <w:link w:val="Char0"/>
    <w:uiPriority w:val="99"/>
    <w:unhideWhenUsed/>
    <w:rsid w:val="00994EB3"/>
    <w:pPr>
      <w:tabs>
        <w:tab w:val="center" w:pos="4680"/>
        <w:tab w:val="right" w:pos="9360"/>
      </w:tabs>
      <w:spacing w:line="240" w:lineRule="auto"/>
    </w:pPr>
  </w:style>
  <w:style w:type="character" w:customStyle="1" w:styleId="Char0">
    <w:name w:val="页脚 Char"/>
    <w:basedOn w:val="a0"/>
    <w:link w:val="a4"/>
    <w:uiPriority w:val="99"/>
    <w:rsid w:val="00994EB3"/>
    <w:rPr>
      <w:rFonts w:ascii="Microsoft YaHei UI" w:eastAsia="Microsoft YaHei UI" w:hAnsi="Microsoft YaHei UI" w:cs="Microsoft YaHei UI"/>
    </w:rPr>
  </w:style>
  <w:style w:type="paragraph" w:styleId="a5">
    <w:name w:val="No Spacing"/>
    <w:link w:val="Char1"/>
    <w:uiPriority w:val="1"/>
    <w:qFormat/>
    <w:rsid w:val="00994EB3"/>
    <w:pPr>
      <w:spacing w:after="0" w:line="240" w:lineRule="auto"/>
    </w:pPr>
    <w:rPr>
      <w:rFonts w:ascii="Microsoft YaHei UI" w:eastAsia="Microsoft YaHei UI" w:hAnsi="Microsoft YaHei UI" w:cs="Microsoft YaHei UI"/>
    </w:rPr>
  </w:style>
  <w:style w:type="character" w:customStyle="1" w:styleId="Char1">
    <w:name w:val="无间隔 Char"/>
    <w:basedOn w:val="a0"/>
    <w:link w:val="a5"/>
    <w:uiPriority w:val="1"/>
    <w:rsid w:val="00994EB3"/>
    <w:rPr>
      <w:rFonts w:ascii="Microsoft YaHei UI" w:eastAsia="Microsoft YaHei UI" w:hAnsi="Microsoft YaHei UI" w:cs="Microsoft YaHei UI"/>
    </w:rPr>
  </w:style>
  <w:style w:type="paragraph" w:styleId="a6">
    <w:name w:val="List Paragraph"/>
    <w:basedOn w:val="a"/>
    <w:uiPriority w:val="34"/>
    <w:qFormat/>
    <w:rsid w:val="00994EB3"/>
    <w:pPr>
      <w:ind w:left="720"/>
      <w:contextualSpacing/>
    </w:pPr>
  </w:style>
  <w:style w:type="table" w:styleId="a7">
    <w:name w:val="Table Grid"/>
    <w:basedOn w:val="a1"/>
    <w:uiPriority w:val="39"/>
    <w:rsid w:val="006315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Plain Table 3"/>
    <w:basedOn w:val="a1"/>
    <w:uiPriority w:val="43"/>
    <w:rsid w:val="00631541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a8">
    <w:name w:val="Placeholder Text"/>
    <w:basedOn w:val="a0"/>
    <w:uiPriority w:val="99"/>
    <w:semiHidden/>
    <w:rsid w:val="00CE03B5"/>
    <w:rPr>
      <w:color w:val="808080"/>
    </w:rPr>
  </w:style>
  <w:style w:type="character" w:customStyle="1" w:styleId="1Char">
    <w:name w:val="标题 1 Char"/>
    <w:basedOn w:val="a0"/>
    <w:link w:val="1"/>
    <w:uiPriority w:val="9"/>
    <w:rsid w:val="00994EB3"/>
    <w:rPr>
      <w:rFonts w:ascii="Microsoft YaHei UI" w:eastAsia="Microsoft YaHei UI" w:hAnsi="Microsoft YaHei UI" w:cs="Microsoft YaHei UI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94EB3"/>
    <w:rPr>
      <w:rFonts w:ascii="Microsoft YaHei UI" w:eastAsia="Microsoft YaHei UI" w:hAnsi="Microsoft YaHei UI" w:cs="Microsoft YaHei UI"/>
      <w:b/>
      <w:bCs/>
      <w:sz w:val="32"/>
      <w:szCs w:val="32"/>
    </w:rPr>
  </w:style>
  <w:style w:type="paragraph" w:styleId="a9">
    <w:name w:val="Title"/>
    <w:basedOn w:val="a"/>
    <w:next w:val="a"/>
    <w:link w:val="Char2"/>
    <w:uiPriority w:val="10"/>
    <w:qFormat/>
    <w:rsid w:val="00994EB3"/>
    <w:pPr>
      <w:spacing w:before="240" w:after="60"/>
      <w:jc w:val="center"/>
      <w:outlineLvl w:val="0"/>
    </w:pPr>
    <w:rPr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994EB3"/>
    <w:rPr>
      <w:rFonts w:ascii="Microsoft YaHei UI" w:eastAsia="Microsoft YaHei UI" w:hAnsi="Microsoft YaHei UI" w:cs="Microsoft YaHei UI"/>
      <w:b/>
      <w:bCs/>
      <w:sz w:val="32"/>
      <w:szCs w:val="32"/>
    </w:rPr>
  </w:style>
  <w:style w:type="paragraph" w:styleId="aa">
    <w:name w:val="Subtitle"/>
    <w:basedOn w:val="a"/>
    <w:next w:val="a"/>
    <w:link w:val="Char3"/>
    <w:uiPriority w:val="11"/>
    <w:qFormat/>
    <w:rsid w:val="00994EB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a"/>
    <w:uiPriority w:val="11"/>
    <w:rsid w:val="00994EB3"/>
    <w:rPr>
      <w:rFonts w:ascii="Microsoft YaHei UI" w:eastAsia="Microsoft YaHei UI" w:hAnsi="Microsoft YaHei UI" w:cs="Microsoft YaHei UI"/>
      <w:b/>
      <w:bCs/>
      <w:kern w:val="28"/>
      <w:sz w:val="32"/>
      <w:szCs w:val="32"/>
    </w:rPr>
  </w:style>
  <w:style w:type="character" w:styleId="ab">
    <w:name w:val="Subtle Emphasis"/>
    <w:basedOn w:val="a0"/>
    <w:uiPriority w:val="19"/>
    <w:qFormat/>
    <w:rsid w:val="00994EB3"/>
    <w:rPr>
      <w:rFonts w:ascii="Microsoft YaHei UI" w:eastAsia="Microsoft YaHei UI" w:hAnsi="Microsoft YaHei UI" w:cs="Microsoft YaHei UI"/>
      <w:b w:val="0"/>
      <w:bCs w:val="0"/>
      <w:i/>
      <w:iCs/>
      <w:color w:val="404040" w:themeColor="text1" w:themeTint="BF"/>
    </w:rPr>
  </w:style>
  <w:style w:type="character" w:styleId="ac">
    <w:name w:val="Emphasis"/>
    <w:basedOn w:val="a0"/>
    <w:uiPriority w:val="20"/>
    <w:qFormat/>
    <w:rsid w:val="00994EB3"/>
    <w:rPr>
      <w:rFonts w:ascii="Microsoft YaHei UI" w:eastAsia="Microsoft YaHei UI" w:hAnsi="Microsoft YaHei UI" w:cs="Microsoft YaHei UI"/>
      <w:b w:val="0"/>
      <w:bCs w:val="0"/>
      <w:i/>
      <w:iCs/>
    </w:rPr>
  </w:style>
  <w:style w:type="character" w:styleId="ad">
    <w:name w:val="Intense Emphasis"/>
    <w:basedOn w:val="a0"/>
    <w:uiPriority w:val="21"/>
    <w:qFormat/>
    <w:rsid w:val="00994EB3"/>
    <w:rPr>
      <w:rFonts w:ascii="Microsoft YaHei UI" w:eastAsia="Microsoft YaHei UI" w:hAnsi="Microsoft YaHei UI" w:cs="Microsoft YaHei UI"/>
      <w:b w:val="0"/>
      <w:bCs w:val="0"/>
      <w:i/>
      <w:iCs/>
      <w:color w:val="5B9BD5" w:themeColor="accent1"/>
    </w:rPr>
  </w:style>
  <w:style w:type="character" w:styleId="ae">
    <w:name w:val="Strong"/>
    <w:basedOn w:val="a0"/>
    <w:uiPriority w:val="22"/>
    <w:qFormat/>
    <w:rsid w:val="00994EB3"/>
    <w:rPr>
      <w:rFonts w:ascii="Microsoft YaHei UI" w:eastAsia="Microsoft YaHei UI" w:hAnsi="Microsoft YaHei UI" w:cs="Microsoft YaHei UI"/>
      <w:b/>
      <w:bCs/>
      <w:i w:val="0"/>
      <w:iCs w:val="0"/>
    </w:rPr>
  </w:style>
  <w:style w:type="paragraph" w:styleId="af">
    <w:name w:val="Quote"/>
    <w:basedOn w:val="a"/>
    <w:next w:val="a"/>
    <w:link w:val="Char4"/>
    <w:uiPriority w:val="29"/>
    <w:qFormat/>
    <w:rsid w:val="00994EB3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4">
    <w:name w:val="引用 Char"/>
    <w:basedOn w:val="a0"/>
    <w:link w:val="af"/>
    <w:uiPriority w:val="29"/>
    <w:rsid w:val="00994EB3"/>
    <w:rPr>
      <w:rFonts w:ascii="Microsoft YaHei UI" w:eastAsia="Microsoft YaHei UI" w:hAnsi="Microsoft YaHei UI" w:cs="Microsoft YaHei UI"/>
      <w:i/>
      <w:iCs/>
      <w:color w:val="404040" w:themeColor="text1" w:themeTint="BF"/>
    </w:rPr>
  </w:style>
  <w:style w:type="paragraph" w:styleId="af0">
    <w:name w:val="Intense Quote"/>
    <w:basedOn w:val="a"/>
    <w:next w:val="a"/>
    <w:link w:val="Char5"/>
    <w:uiPriority w:val="30"/>
    <w:qFormat/>
    <w:rsid w:val="00994EB3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5">
    <w:name w:val="明显引用 Char"/>
    <w:basedOn w:val="a0"/>
    <w:link w:val="af0"/>
    <w:uiPriority w:val="30"/>
    <w:rsid w:val="00994EB3"/>
    <w:rPr>
      <w:rFonts w:ascii="Microsoft YaHei UI" w:eastAsia="Microsoft YaHei UI" w:hAnsi="Microsoft YaHei UI" w:cs="Microsoft YaHei UI"/>
      <w:i/>
      <w:iCs/>
      <w:color w:val="5B9BD5" w:themeColor="accent1"/>
    </w:rPr>
  </w:style>
  <w:style w:type="character" w:styleId="af1">
    <w:name w:val="Subtle Reference"/>
    <w:basedOn w:val="a0"/>
    <w:uiPriority w:val="31"/>
    <w:qFormat/>
    <w:rsid w:val="00994EB3"/>
    <w:rPr>
      <w:rFonts w:ascii="Microsoft YaHei UI" w:eastAsia="Microsoft YaHei UI" w:hAnsi="Microsoft YaHei UI" w:cs="Microsoft YaHei UI"/>
      <w:caps w:val="0"/>
      <w:smallCaps/>
      <w:color w:val="5A5A5A" w:themeColor="text1" w:themeTint="A5"/>
    </w:rPr>
  </w:style>
  <w:style w:type="character" w:styleId="af2">
    <w:name w:val="Intense Reference"/>
    <w:basedOn w:val="a0"/>
    <w:uiPriority w:val="32"/>
    <w:qFormat/>
    <w:rsid w:val="00994EB3"/>
    <w:rPr>
      <w:rFonts w:ascii="Microsoft YaHei UI" w:eastAsia="Microsoft YaHei UI" w:hAnsi="Microsoft YaHei UI" w:cs="Microsoft YaHei UI"/>
      <w:b/>
      <w:bCs/>
      <w:i w:val="0"/>
      <w:iCs w:val="0"/>
      <w:caps w:val="0"/>
      <w:smallCaps/>
      <w:color w:val="5B9BD5" w:themeColor="accent1"/>
      <w:spacing w:val="5"/>
    </w:rPr>
  </w:style>
  <w:style w:type="character" w:styleId="af3">
    <w:name w:val="Book Title"/>
    <w:basedOn w:val="a0"/>
    <w:uiPriority w:val="33"/>
    <w:qFormat/>
    <w:rsid w:val="00994EB3"/>
    <w:rPr>
      <w:rFonts w:ascii="Microsoft YaHei UI" w:eastAsia="Microsoft YaHei UI" w:hAnsi="Microsoft YaHei UI" w:cs="Microsoft YaHei UI"/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EC655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EC6552"/>
  </w:style>
  <w:style w:type="paragraph" w:styleId="20">
    <w:name w:val="toc 2"/>
    <w:basedOn w:val="a"/>
    <w:next w:val="a"/>
    <w:autoRedefine/>
    <w:uiPriority w:val="39"/>
    <w:unhideWhenUsed/>
    <w:rsid w:val="00EC6552"/>
    <w:pPr>
      <w:ind w:leftChars="200" w:left="420"/>
    </w:pPr>
  </w:style>
  <w:style w:type="character" w:styleId="af4">
    <w:name w:val="Hyperlink"/>
    <w:basedOn w:val="a0"/>
    <w:uiPriority w:val="99"/>
    <w:unhideWhenUsed/>
    <w:rsid w:val="00EC655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9B80D6-7320-4043-94BC-E4BCF7CF224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2A050FE7-1B4B-4038-96C1-B0C6771090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2B0B023-D3D7-4B76-A6B9-AD92F219BD1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9112D81-F627-40A3-9FB4-8B73E65F00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317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2022-06-27T05:57:00Z</dcterms:created>
  <dcterms:modified xsi:type="dcterms:W3CDTF">2024-11-20T01:05:00Z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